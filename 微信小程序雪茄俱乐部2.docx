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7D43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微信小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程序雪茄俱乐部2.0需求文档 </w:t>
      </w:r>
    </w:p>
    <w:p w14:paraId="411B5FD6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一、文档概述 </w:t>
      </w:r>
    </w:p>
    <w:p w14:paraId="52386F2E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1.1 文档目的 </w:t>
      </w:r>
    </w:p>
    <w:p w14:paraId="5A0E1AC4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本文档用于明确雪茄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俱乐部微信小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程序的开发需求，梳理核心功能、业务逻辑、交互规则、后台管理及技术对接等相关要求，为开发人员提供清晰的开发依据，为产品测试提供明确的验收标准，为商家运营提供参考指南，确保小程序开发符合商家预期，满足用户使用需求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实现线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上服务与线下运营的高效联动。 </w:t>
      </w:r>
    </w:p>
    <w:p w14:paraId="6A25AFFC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1.2 项目背景 </w:t>
      </w:r>
    </w:p>
    <w:p w14:paraId="42DD4E22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商家运营线下雪茄俱乐部，核心客群为雪茄爱好者，现有线下服务模式难以满足用户个性化推荐、便捷下单及社交分享需求。 为拓展线上服务渠道，提升用户体验，增强用户粘性，实现用户数据化管理、品牌精准曝光及订单高效处理，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特开发本微信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小程序，聚焦智能雪茄推荐、风味海报生成、线上下单结算三大核心场景，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联动美团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收银系统及后台管理端，打造 “线上服务 + 线下体验” 的一体化雪茄服务载体。 </w:t>
      </w:r>
    </w:p>
    <w:p w14:paraId="3F0B444B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1.3 核心目标 </w:t>
      </w:r>
    </w:p>
    <w:p w14:paraId="2E47D833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实现 AI 智能雪茄推荐功能，根据用户选择的问题匹配对应雪茄，并推送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适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配配饮，满足用户个性化选购需求； </w:t>
      </w:r>
    </w:p>
    <w:p w14:paraId="153DE609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实现雪茄风味生成器功能，支持用户语音描述风味，生成带商家 LOGO 的专属海报，支持保存、转发，助力品牌传播； </w:t>
      </w:r>
    </w:p>
    <w:p w14:paraId="02AEA204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实现用户数据存储，记录用户历史选择、订单及海报生成记录，方便用户回顾、商家分析； </w:t>
      </w:r>
    </w:p>
    <w:p w14:paraId="008A3685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打造简洁、易用的交互界面，贴合雪茄俱乐部的高端调性，提升用户使用体验及留存率； </w:t>
      </w:r>
    </w:p>
    <w:p w14:paraId="515A2F3C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实现小程序下单功能，支持用户直接选购雪茄、饮品，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接入美团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收银系统，实现下单数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据实时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同步及高效结算； </w:t>
      </w:r>
    </w:p>
    <w:p w14:paraId="0BD2F400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搭建后台管理端，支持商家对商品、订单、用户、系统参数进行全面管理，提升运营效率； </w:t>
      </w:r>
    </w:p>
    <w:p w14:paraId="36E75740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实现线上线下数据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联动，确保小程序、后台管理端、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系统数据一致，避免数据偏差； </w:t>
      </w:r>
    </w:p>
    <w:p w14:paraId="640B1561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新增会员储值模块，支持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微信支付充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值、储值折扣、会员生日提醒、商品上新提醒； </w:t>
      </w:r>
    </w:p>
    <w:p w14:paraId="18400FFE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新增 AI 雪茄风味解析 ，展示本店雪茄完整风味，并推荐相似口味（本店在售 + 行业参考）； </w:t>
      </w:r>
    </w:p>
    <w:p w14:paraId="6CB2505F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 雪茄数据库动态扩容 ，可随时新增品牌 / 型号，支持批量维护、实时同步； </w:t>
      </w:r>
    </w:p>
    <w:p w14:paraId="0FC24932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支付方式仅支持会员储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值支付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或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跳转美团收银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系统支付。 </w:t>
      </w:r>
    </w:p>
    <w:p w14:paraId="2B7EC03B" w14:textId="77777777" w:rsidR="00DF384D" w:rsidRPr="00DF384D" w:rsidRDefault="00DF384D" w:rsidP="00DF384D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新增雪茄真实评分与评论体系，支持订单完成后</w:t>
      </w:r>
      <w:proofErr w:type="gramStart"/>
      <w:r w:rsidRPr="00DF384D">
        <w:rPr>
          <w:rFonts w:ascii="宋体" w:eastAsia="宋体" w:hAnsi="宋体" w:cs="宋体"/>
          <w:b/>
          <w:bCs/>
          <w:sz w:val="24"/>
          <w:szCs w:val="24"/>
        </w:rPr>
        <w:t>弹窗快捷</w:t>
      </w:r>
      <w:proofErr w:type="gramEnd"/>
      <w:r w:rsidRPr="00DF384D">
        <w:rPr>
          <w:rFonts w:ascii="宋体" w:eastAsia="宋体" w:hAnsi="宋体" w:cs="宋体"/>
          <w:b/>
          <w:bCs/>
          <w:sz w:val="24"/>
          <w:szCs w:val="24"/>
        </w:rPr>
        <w:t>评价，沉淀用户真实反馈以辅助社区互动及选购参考。</w:t>
      </w:r>
    </w:p>
    <w:p w14:paraId="38A172B2" w14:textId="77777777" w:rsidR="00DF384D" w:rsidRPr="00DF384D" w:rsidRDefault="00DF384D" w:rsidP="00DF384D">
      <w:pPr>
        <w:widowControl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lastRenderedPageBreak/>
        <w:pict w14:anchorId="21FE2163">
          <v:rect id="_x0000_i1103" style="width:0;height:1.5pt" o:hralign="center" o:hrstd="t" o:hr="t" fillcolor="#a0a0a0" stroked="f"/>
        </w:pict>
      </w:r>
    </w:p>
    <w:p w14:paraId="24B9F9A5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二、核心需求梳理 </w:t>
      </w:r>
    </w:p>
    <w:p w14:paraId="0DAB06C3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2.1 整体定位 </w:t>
      </w:r>
    </w:p>
    <w:p w14:paraId="752F15D1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本微信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小程序是雪茄俱乐部的线上服务入口，聚焦 “AI 智能雪茄推荐”“风味海报生成”“会员储值消费”“线上下单结算”“ AI 风味解析与相似推荐 ” 五大核心功能，</w:t>
      </w:r>
      <w:r w:rsidRPr="00DF384D">
        <w:rPr>
          <w:rFonts w:ascii="宋体" w:eastAsia="宋体" w:hAnsi="宋体" w:cs="宋体"/>
          <w:b/>
          <w:bCs/>
          <w:sz w:val="24"/>
          <w:szCs w:val="24"/>
        </w:rPr>
        <w:t>并辅以“商品评分与评论”增强社区互动</w:t>
      </w:r>
      <w:r w:rsidRPr="00DF384D">
        <w:rPr>
          <w:rFonts w:ascii="宋体" w:eastAsia="宋体" w:hAnsi="宋体" w:cs="宋体"/>
          <w:sz w:val="24"/>
          <w:szCs w:val="24"/>
        </w:rPr>
        <w:t>，兼顾用户数据管理、品牌展示及后台运营管理，面向雪茄爱好者，提供个性化、便捷、高端的雪茄相关服务，同时为商家提供高效的运营管理工具，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实现线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上引流、线下转化的闭环。 </w:t>
      </w:r>
    </w:p>
    <w:p w14:paraId="2A64EEDC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2.2 核心功能需求 </w:t>
      </w:r>
    </w:p>
    <w:p w14:paraId="7D2C322E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2.2.1 AI 智能雪茄推荐模块（原智能雪茄推荐模块升级） </w:t>
      </w:r>
    </w:p>
    <w:p w14:paraId="238DFAC2" w14:textId="77777777" w:rsidR="00DF384D" w:rsidRPr="00DF384D" w:rsidRDefault="00DF384D" w:rsidP="00DF384D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用户交互：通过简洁的问答形式引导用户选择，问题聚焦口味偏好、抽吸习惯、预算、场景等核心筛选维度，用户完成选择后，AI 系统自动分析并匹配对应雪茄，支持返回修改答案； </w:t>
      </w:r>
    </w:p>
    <w:p w14:paraId="18D9BB9F" w14:textId="77777777" w:rsidR="00DF384D" w:rsidRPr="00DF384D" w:rsidRDefault="00DF384D" w:rsidP="00DF384D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雪茄推荐规则：根据用户问答结果，AI 算法多维权重匹配，从系统雪茄库中筛选适配的雪茄，自动推荐 3 款最优匹配选项，按匹配度从高到低排序，匹配不足 3 支时展示全部匹配结果并提示用户调整选项； </w:t>
      </w:r>
    </w:p>
    <w:p w14:paraId="73FF7FC0" w14:textId="77777777" w:rsidR="00DF384D" w:rsidRPr="00DF384D" w:rsidRDefault="00DF384D" w:rsidP="00DF384D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雪茄信息展示：每款推荐雪茄需完整展示核心信息，包括：雪茄图片、名称、风味描述（前段、中段、尾段）、抽吸时长、原价、会员储值价、规格（单支 / 礼盒）、库存状态； </w:t>
      </w:r>
    </w:p>
    <w:p w14:paraId="2BD4E369" w14:textId="77777777" w:rsidR="00DF384D" w:rsidRPr="00DF384D" w:rsidRDefault="00DF384D" w:rsidP="00DF384D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配饮推送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：根据每款推荐雪茄的口味特点，自动匹配并推送 1-2 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款适配配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饮（如威士忌、鸡尾酒等），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标注配饮名称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、适配理由及参考价格，支持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配饮直接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加入购物车； </w:t>
      </w:r>
    </w:p>
    <w:p w14:paraId="2124F3F6" w14:textId="77777777" w:rsidR="00DF384D" w:rsidRPr="00DF384D" w:rsidRDefault="00DF384D" w:rsidP="00DF384D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用户数据存储：记录用户每次选择的问答结果、推荐的雪茄信息，保存用户历史选择记录，支持用户快速查看上一次所选的雪茄及相关信息（风味、抽吸时长、价格、配饮）； </w:t>
      </w:r>
    </w:p>
    <w:p w14:paraId="21AFDC6A" w14:textId="77777777" w:rsidR="00DF384D" w:rsidRPr="00DF384D" w:rsidRDefault="00DF384D" w:rsidP="00DF384D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新增：相似雪茄推荐 ：基于当前推荐雪茄风味，AI 在本店数据库匹配同风味 / 同浓郁度相似款，标注相似度，支持直接加购。 </w:t>
      </w:r>
    </w:p>
    <w:p w14:paraId="72A7A340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2.2.2 风味生成器模块 </w:t>
      </w:r>
    </w:p>
    <w:p w14:paraId="242EB8CD" w14:textId="77777777" w:rsidR="00DF384D" w:rsidRPr="00DF384D" w:rsidRDefault="00DF384D" w:rsidP="00DF384D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语音输入：支持用户通过语音描述的方式，录入单支雪茄的前段风味、中段风味、尾段风味，语音识别支持普通话，兼容常见口语表达，录音时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长控制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在 10-30 秒，支持暂停、重新录音； </w:t>
      </w:r>
    </w:p>
    <w:p w14:paraId="2F744F57" w14:textId="77777777" w:rsidR="00DF384D" w:rsidRPr="00DF384D" w:rsidRDefault="00DF384D" w:rsidP="00DF384D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风味识别与整理：系统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调用微信语音识别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接口，将用户语音转换为文字，自动提取前段、中段、尾段的风味关键词，整理成规范的风味描述，允许用户手动修改、补充、删除，确保风味描述准确； </w:t>
      </w:r>
    </w:p>
    <w:p w14:paraId="1C147F4B" w14:textId="77777777" w:rsidR="00DF384D" w:rsidRPr="00DF384D" w:rsidRDefault="00DF384D" w:rsidP="00DF384D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海报生成：根据用户录入的风味信息，生成专属风味海报，海报需包含：商家固定 LOGO（位置固定、清晰可见）、雪茄风味详情（分段标注）、</w:t>
      </w:r>
      <w:r w:rsidRPr="00DF384D">
        <w:rPr>
          <w:rFonts w:ascii="宋体" w:eastAsia="宋体" w:hAnsi="宋体" w:cs="宋体"/>
          <w:sz w:val="24"/>
          <w:szCs w:val="24"/>
        </w:rPr>
        <w:lastRenderedPageBreak/>
        <w:t xml:space="preserve">核心标题、俱乐部名称及小程序入口标识，设计风格贴合雪茄高端调性，简洁大气； </w:t>
      </w:r>
    </w:p>
    <w:p w14:paraId="59642D0C" w14:textId="77777777" w:rsidR="00DF384D" w:rsidRPr="00DF384D" w:rsidRDefault="00DF384D" w:rsidP="00DF384D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海报操作：生成海报后，支持用户一键保存海报至手机相册，支持一键转发至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微信朋友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圈、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微信好友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，转发时自动携带小程序入口，便于品牌传播； </w:t>
      </w:r>
    </w:p>
    <w:p w14:paraId="7321062A" w14:textId="77777777" w:rsidR="00DF384D" w:rsidRPr="00DF384D" w:rsidRDefault="00DF384D" w:rsidP="00DF384D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海报历史：用户生成的所有风味海报均保存至历史记录，支持用户重新查看、保存、转发； </w:t>
      </w:r>
    </w:p>
    <w:p w14:paraId="54F66D2C" w14:textId="77777777" w:rsidR="00DF384D" w:rsidRPr="00DF384D" w:rsidRDefault="00DF384D" w:rsidP="00DF384D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新增：快捷导入风味 ：支持从本店雪茄库一键导入已解析的标准风味描述，快速生成海报。 </w:t>
      </w:r>
    </w:p>
    <w:p w14:paraId="0CC70AD4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2.2.3 会员储值模块 </w:t>
      </w:r>
    </w:p>
    <w:p w14:paraId="4AF71253" w14:textId="77777777" w:rsidR="00DF384D" w:rsidRPr="00DF384D" w:rsidRDefault="00DF384D" w:rsidP="00DF384D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会员开通：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用户微信授权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登录后自动成为普通会员，无需额外申请； </w:t>
      </w:r>
    </w:p>
    <w:p w14:paraId="0386D38C" w14:textId="77777777" w:rsidR="00DF384D" w:rsidRPr="00DF384D" w:rsidRDefault="00DF384D" w:rsidP="00DF384D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储值充值：支持固定档位充值与自定义金额充值，充值仅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支持微信支付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，充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值成功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后余额实时到账； </w:t>
      </w:r>
    </w:p>
    <w:p w14:paraId="666E49B8" w14:textId="77777777" w:rsidR="00DF384D" w:rsidRPr="00DF384D" w:rsidRDefault="00DF384D" w:rsidP="00DF384D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储值余额：仅限小程序内消费使用，不提现、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不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退款、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不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找零； </w:t>
      </w:r>
    </w:p>
    <w:p w14:paraId="300F09F6" w14:textId="77777777" w:rsidR="00DF384D" w:rsidRPr="00DF384D" w:rsidRDefault="00DF384D" w:rsidP="00DF384D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储值折扣：储值会员享受统一折扣，下单时自动按折扣计算金额； </w:t>
      </w:r>
    </w:p>
    <w:p w14:paraId="4BFDEE58" w14:textId="77777777" w:rsidR="00DF384D" w:rsidRPr="00DF384D" w:rsidRDefault="00DF384D" w:rsidP="00DF384D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生日管理：会员可填写 / 修改生日信息，系统自动进行生日提醒，并提供生日专属权益； </w:t>
      </w:r>
    </w:p>
    <w:p w14:paraId="67AD86D9" w14:textId="77777777" w:rsidR="00DF384D" w:rsidRPr="00DF384D" w:rsidRDefault="00DF384D" w:rsidP="00DF384D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上新提醒：后台商品上新时，系统自动向会员推送上新通知，新品标注 “NEW” 标识； </w:t>
      </w:r>
    </w:p>
    <w:p w14:paraId="071B2DB8" w14:textId="77777777" w:rsidR="00DF384D" w:rsidRPr="00DF384D" w:rsidRDefault="00DF384D" w:rsidP="00DF384D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会员中心：展示会员等级、储值余额、折扣率、生日信息、充值入口、消费明细、充值明细。 </w:t>
      </w:r>
    </w:p>
    <w:p w14:paraId="38B59B20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2.2.4 用户数据管理模块 </w:t>
      </w:r>
    </w:p>
    <w:p w14:paraId="2A0CE5B4" w14:textId="77777777" w:rsidR="00DF384D" w:rsidRPr="00DF384D" w:rsidRDefault="00DF384D" w:rsidP="00DF384D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数据存储范围：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用户微信授权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信息（昵称、头像）、会员信息、储值余额、充值记录、消费记录、问答记录、历史选择的雪茄信息、风味海报生成记录、订单记录（待支付、待结算、已完成、已取消） </w:t>
      </w:r>
      <w:r w:rsidRPr="00DF384D">
        <w:rPr>
          <w:rFonts w:ascii="宋体" w:eastAsia="宋体" w:hAnsi="宋体" w:cs="宋体"/>
          <w:b/>
          <w:bCs/>
          <w:sz w:val="24"/>
          <w:szCs w:val="24"/>
        </w:rPr>
        <w:t>、雪茄评分与评论记录</w:t>
      </w:r>
      <w:r w:rsidRPr="00DF384D">
        <w:rPr>
          <w:rFonts w:ascii="宋体" w:eastAsia="宋体" w:hAnsi="宋体" w:cs="宋体"/>
          <w:sz w:val="24"/>
          <w:szCs w:val="24"/>
        </w:rPr>
        <w:t xml:space="preserve">； </w:t>
      </w:r>
    </w:p>
    <w:p w14:paraId="4BD50461" w14:textId="77777777" w:rsidR="00DF384D" w:rsidRPr="00DF384D" w:rsidRDefault="00DF384D" w:rsidP="00DF384D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数据查看：用户可在小程序 “历史记录”“我的订单”“会员中心” 页面，查看自己的历史选择、海报生成记录、订单详情、储值明细，支持按时间倒序排序； </w:t>
      </w:r>
    </w:p>
    <w:p w14:paraId="4615DCD9" w14:textId="77777777" w:rsidR="00DF384D" w:rsidRPr="00DF384D" w:rsidRDefault="00DF384D" w:rsidP="00DF384D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数据管理：用户可手动删除自己的历史选择、海报记录，可取消未支付、未结算的订单； </w:t>
      </w:r>
    </w:p>
    <w:p w14:paraId="4FC641FB" w14:textId="77777777" w:rsidR="00DF384D" w:rsidRPr="00DF384D" w:rsidRDefault="00DF384D" w:rsidP="00DF384D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数据安全性：用户数据与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微信账号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绑定，仅本人可见，严格保护用户隐私，不泄露用户个人偏好、订单信息，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符合微信小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程序隐私政策要求。 </w:t>
      </w:r>
    </w:p>
    <w:p w14:paraId="03DE0929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2.2.5 下单与收银对接模块 </w:t>
      </w:r>
    </w:p>
    <w:p w14:paraId="78122E9A" w14:textId="77777777" w:rsidR="00DF384D" w:rsidRPr="00DF384D" w:rsidRDefault="00DF384D" w:rsidP="00DF384D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商品选购：雪茄详情页、推荐列表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页设置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 “加入购物车”“立即购买” 按钮，单独设置 “饮品选购” 入口，支持用户选择商品规格、数量，查看实时库存、原价与会员储值价； </w:t>
      </w:r>
    </w:p>
    <w:p w14:paraId="6C92B970" w14:textId="77777777" w:rsidR="00DF384D" w:rsidRPr="00DF384D" w:rsidRDefault="00DF384D" w:rsidP="00DF384D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购物车管理：支持用户查看购物车商品，调整商品数量、删除商品，支持勾选商品结算，显示商品总价、储值折扣金额、实付金额； </w:t>
      </w:r>
    </w:p>
    <w:p w14:paraId="53E0E251" w14:textId="77777777" w:rsidR="00DF384D" w:rsidRPr="00DF384D" w:rsidRDefault="00DF384D" w:rsidP="00DF384D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lastRenderedPageBreak/>
        <w:t>订单提交：用户提交订单前，确认收货方式为到店自提、自提时间，提交后生成唯一订单号，实时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推送至美团收银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系统； </w:t>
      </w:r>
    </w:p>
    <w:p w14:paraId="7557152A" w14:textId="77777777" w:rsidR="00DF384D" w:rsidRPr="00DF384D" w:rsidRDefault="00DF384D" w:rsidP="00DF384D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支付方式（仅支持两种）： </w:t>
      </w:r>
    </w:p>
    <w:p w14:paraId="28D3E0FF" w14:textId="77777777" w:rsidR="00DF384D" w:rsidRPr="00DF384D" w:rsidRDefault="00DF384D" w:rsidP="00DF384D">
      <w:pPr>
        <w:widowControl/>
        <w:numPr>
          <w:ilvl w:val="1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会员储值余额支付； </w:t>
      </w:r>
    </w:p>
    <w:p w14:paraId="636B7079" w14:textId="77777777" w:rsidR="00DF384D" w:rsidRPr="00DF384D" w:rsidRDefault="00DF384D" w:rsidP="00DF384D">
      <w:pPr>
        <w:widowControl/>
        <w:numPr>
          <w:ilvl w:val="1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跳转美团收银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系统支付； </w:t>
      </w:r>
    </w:p>
    <w:p w14:paraId="2BC6C9FE" w14:textId="77777777" w:rsidR="00DF384D" w:rsidRPr="00DF384D" w:rsidRDefault="00DF384D" w:rsidP="00DF384D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收银同步：小程序订单数据（订单号、商品信息、金额、用户信息、收货方式、支付方式）实时同步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至美团收银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系统，商家可通过收银系统接收订单、核对信息、完成结算，订单状态（待支付、待结算、已完成、已取消）在小程序与收银系统同步更新。 </w:t>
      </w:r>
    </w:p>
    <w:p w14:paraId="043FEEAB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2.2.6 AI 雪茄风味解析模块 </w:t>
      </w:r>
    </w:p>
    <w:p w14:paraId="23B3BDFC" w14:textId="77777777" w:rsidR="00DF384D" w:rsidRPr="00DF384D" w:rsidRDefault="00DF384D" w:rsidP="00DF384D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风味 AI 解析 ：用户进入任意本店雪茄详情页，点击【AI 解析风味】，AI 自动读取数据库并结构化展示：前段 / 中段 / 尾段、香气标签、浓郁度、口感特征、抽吸建议、适配场景； </w:t>
      </w:r>
    </w:p>
    <w:p w14:paraId="418C384D" w14:textId="77777777" w:rsidR="00DF384D" w:rsidRPr="00DF384D" w:rsidRDefault="00DF384D" w:rsidP="00DF384D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风味图谱展示 ：以可视化卡片呈现果香 / 木香 / 坚果 / 巧克力 / 皮革 / 花香等占比，清晰直观； </w:t>
      </w:r>
    </w:p>
    <w:p w14:paraId="3B58ADF3" w14:textId="77777777" w:rsidR="00DF384D" w:rsidRPr="00DF384D" w:rsidRDefault="00DF384D" w:rsidP="00DF384D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本店相似雪茄推荐 ：基于当前雪茄风味，AI 匹配店内同风味、同浓郁度、同价位相似款，标注相似度（如 92%），支持直接加入购物车； </w:t>
      </w:r>
    </w:p>
    <w:p w14:paraId="54162429" w14:textId="77777777" w:rsidR="00DF384D" w:rsidRPr="00DF384D" w:rsidRDefault="00DF384D" w:rsidP="00DF384D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行业风味参考推荐 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展示非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本店在售、但风味接近的行业品牌 / 型号，仅作风味参考，不展示价格与购买入口，标注 “非本店在售”； </w:t>
      </w:r>
    </w:p>
    <w:p w14:paraId="70760D69" w14:textId="77777777" w:rsidR="00DF384D" w:rsidRPr="00DF384D" w:rsidRDefault="00DF384D" w:rsidP="00DF384D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风味一键复制 ：支持复制标准风味描述，快速跳转至风味生成器生成海报。 </w:t>
      </w:r>
    </w:p>
    <w:p w14:paraId="7BED7126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2.2.7 后台管理端模块 </w:t>
      </w:r>
    </w:p>
    <w:p w14:paraId="5F1AB052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账号管理：支持商家创建多个管理账号，分配不同权限（超级管理员、商品管理员、订单管理员等），支持密码修改、账号禁用 / 启用； </w:t>
      </w:r>
    </w:p>
    <w:p w14:paraId="1DEB1AD3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商品管理：支持添加、修改、删除雪茄、饮品商品信息，同步更新至小程序前端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及美团收银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系统，支持商品分类管理； </w:t>
      </w:r>
    </w:p>
    <w:p w14:paraId="5F70CCBE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雪茄库管理（升级） ： </w:t>
      </w:r>
    </w:p>
    <w:p w14:paraId="056B88CB" w14:textId="77777777" w:rsidR="00DF384D" w:rsidRPr="00DF384D" w:rsidRDefault="00DF384D" w:rsidP="00DF384D">
      <w:pPr>
        <w:widowControl/>
        <w:numPr>
          <w:ilvl w:val="1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双库管理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： 本店在售雪茄库 （销售 / 推荐 / 下单）+ 行业风味参考库 （非卖 / 风味参考）； </w:t>
      </w:r>
    </w:p>
    <w:p w14:paraId="096B7937" w14:textId="77777777" w:rsidR="00DF384D" w:rsidRPr="00DF384D" w:rsidRDefault="00DF384D" w:rsidP="00DF384D">
      <w:pPr>
        <w:widowControl/>
        <w:numPr>
          <w:ilvl w:val="1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单条新增 / 编辑：录入完整字段后一键同步小程序、AI 引擎、收银系统； </w:t>
      </w:r>
    </w:p>
    <w:p w14:paraId="7B15DF8F" w14:textId="77777777" w:rsidR="00DF384D" w:rsidRPr="00DF384D" w:rsidRDefault="00DF384D" w:rsidP="00DF384D">
      <w:pPr>
        <w:widowControl/>
        <w:numPr>
          <w:ilvl w:val="1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批量维护：支持 Excel 批量导入 / 导出，自动校验必填项、重复数据； </w:t>
      </w:r>
    </w:p>
    <w:p w14:paraId="112E7414" w14:textId="77777777" w:rsidR="00DF384D" w:rsidRPr="00DF384D" w:rsidRDefault="00DF384D" w:rsidP="00DF384D">
      <w:pPr>
        <w:widowControl/>
        <w:numPr>
          <w:ilvl w:val="1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标签动态配置：新增 / 编辑 / 删除风味标签，AI 推荐规则实时生效； </w:t>
      </w:r>
    </w:p>
    <w:p w14:paraId="3E27D1F2" w14:textId="77777777" w:rsidR="00DF384D" w:rsidRPr="00DF384D" w:rsidRDefault="00DF384D" w:rsidP="00DF384D">
      <w:pPr>
        <w:widowControl/>
        <w:numPr>
          <w:ilvl w:val="1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AI 特征库刷新：数据变更后 AI 实时更新，新雪茄立即进入推荐池； </w:t>
      </w:r>
    </w:p>
    <w:p w14:paraId="18AE10FA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订单管理：查看所有用户提交的订单，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同步美团收银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系统的结算状态，可手动处理异常订单，支持筛选与导出 Excel； </w:t>
      </w:r>
    </w:p>
    <w:p w14:paraId="68CDF50D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用户 / 会员管理：查看用户 / 会员列表与详情，支持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按活跃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度、消费金额筛选，用于运营统计； </w:t>
      </w:r>
    </w:p>
    <w:p w14:paraId="403ED056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lastRenderedPageBreak/>
        <w:t xml:space="preserve">会员储值管理：配置充值档位、储值折扣、生日 / 上新提醒规则，查看流水，支持手动调整余额； </w:t>
      </w:r>
    </w:p>
    <w:p w14:paraId="44CB3A33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系统设置：配置商家 LOGO、小程序信息、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接口、支付参数，查看系统日志； </w:t>
      </w:r>
    </w:p>
    <w:p w14:paraId="438490E4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数据统计：查看商品销量、订单量、用户活跃度、储值数据等，生成报表导出； </w:t>
      </w:r>
    </w:p>
    <w:p w14:paraId="4FB756EA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海报管理：查看用户海报记录，配置海报模板、LOGO、色调、字体。 </w:t>
      </w:r>
    </w:p>
    <w:p w14:paraId="478E31EA" w14:textId="77777777" w:rsidR="00DF384D" w:rsidRPr="00DF384D" w:rsidRDefault="00DF384D" w:rsidP="00DF384D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评价管理（新增）：支持查看商品评分数据，集中管理用户雪茄评论，支持敏感词过滤及人工删除违规评论功能。</w:t>
      </w:r>
    </w:p>
    <w:p w14:paraId="351DAEDB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2.2.8 基础功能 </w:t>
      </w:r>
    </w:p>
    <w:p w14:paraId="4EC9E106" w14:textId="77777777" w:rsidR="00DF384D" w:rsidRPr="00DF384D" w:rsidRDefault="00DF384D" w:rsidP="00DF384D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小程序登录：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支持微信授权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一键登录，无需额外注册，首次登录自动获取用户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微信昵称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、头像，后续自动登录； </w:t>
      </w:r>
    </w:p>
    <w:p w14:paraId="31CA7860" w14:textId="77777777" w:rsidR="00DF384D" w:rsidRPr="00DF384D" w:rsidRDefault="00DF384D" w:rsidP="00DF384D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页面导航：清晰的底部导航栏设计，包含 “AI 智能推荐”“风味生成”“购物车”“历史记录”“会员中心 / 俱乐部”5 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核心入口； </w:t>
      </w:r>
    </w:p>
    <w:p w14:paraId="3F78C282" w14:textId="77777777" w:rsidR="00DF384D" w:rsidRPr="00DF384D" w:rsidRDefault="00DF384D" w:rsidP="00DF384D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品牌展示：会员中心展示俱乐部简介、联系方式、地址、营业时间、环境图，启动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页展示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 LOGO / 宣传图（3-5 秒）； </w:t>
      </w:r>
    </w:p>
    <w:p w14:paraId="16CAC195" w14:textId="77777777" w:rsidR="00DF384D" w:rsidRPr="00DF384D" w:rsidRDefault="00DF384D" w:rsidP="00DF384D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消息推送：支持会员生日提醒、商品上新提醒、储值到账 / 消费通知、订单状态通知； </w:t>
      </w:r>
    </w:p>
    <w:p w14:paraId="7B71281F" w14:textId="77777777" w:rsidR="00DF384D" w:rsidRPr="00DF384D" w:rsidRDefault="00DF384D" w:rsidP="00DF384D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异常处理：针对语音识别失败、网络异常、数据加载失败、无匹配雪茄等场景，给出清晰提示。 </w:t>
      </w:r>
    </w:p>
    <w:p w14:paraId="3F1D39E7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2.2.9 评价与评分模块（新增）</w:t>
      </w:r>
    </w:p>
    <w:p w14:paraId="5F432A82" w14:textId="77777777" w:rsidR="00DF384D" w:rsidRPr="00DF384D" w:rsidRDefault="00DF384D" w:rsidP="00DF384D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雪茄评分</w:t>
      </w:r>
      <w:r w:rsidRPr="00DF384D">
        <w:rPr>
          <w:rFonts w:ascii="宋体" w:eastAsia="宋体" w:hAnsi="宋体" w:cs="宋体"/>
          <w:sz w:val="24"/>
          <w:szCs w:val="24"/>
        </w:rPr>
        <w:t>：基于5分制雪茄图标进行可视化打分，前端直观展示评分总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览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。</w:t>
      </w:r>
    </w:p>
    <w:p w14:paraId="2EC2A408" w14:textId="77777777" w:rsidR="00DF384D" w:rsidRPr="00DF384D" w:rsidRDefault="00DF384D" w:rsidP="00DF384D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雪茄评论</w:t>
      </w:r>
      <w:r w:rsidRPr="00DF384D">
        <w:rPr>
          <w:rFonts w:ascii="宋体" w:eastAsia="宋体" w:hAnsi="宋体" w:cs="宋体"/>
          <w:sz w:val="24"/>
          <w:szCs w:val="24"/>
        </w:rPr>
        <w:t>：详情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页独立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留言板模式，支持文字评论，供用户交流选购心得。</w:t>
      </w:r>
    </w:p>
    <w:p w14:paraId="7C1B8279" w14:textId="77777777" w:rsidR="00DF384D" w:rsidRPr="00DF384D" w:rsidRDefault="00DF384D" w:rsidP="00DF384D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订单后置评价</w:t>
      </w:r>
      <w:r w:rsidRPr="00DF384D">
        <w:rPr>
          <w:rFonts w:ascii="宋体" w:eastAsia="宋体" w:hAnsi="宋体" w:cs="宋体"/>
          <w:sz w:val="24"/>
          <w:szCs w:val="24"/>
        </w:rPr>
        <w:t>：订单流转完成后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自动触发弹窗闭环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，快捷收集真实消费反馈。</w:t>
      </w:r>
    </w:p>
    <w:p w14:paraId="4669454E" w14:textId="77777777" w:rsidR="00DF384D" w:rsidRPr="00DF384D" w:rsidRDefault="00DF384D" w:rsidP="00DF384D">
      <w:pPr>
        <w:widowControl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pict w14:anchorId="2D53908F">
          <v:rect id="_x0000_i1104" style="width:0;height:1.5pt" o:hralign="center" o:hrstd="t" o:hr="t" fillcolor="#a0a0a0" stroked="f"/>
        </w:pict>
      </w:r>
    </w:p>
    <w:p w14:paraId="4F94AA29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三、详细功能说明 </w:t>
      </w:r>
    </w:p>
    <w:p w14:paraId="1550C528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3.1 AI 智能雪茄推荐模块详细说明 </w:t>
      </w:r>
    </w:p>
    <w:p w14:paraId="56A85656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3.1.1 问答环节设计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13051409" w14:textId="77777777" w:rsidR="00DF384D" w:rsidRPr="00DF384D" w:rsidRDefault="00DF384D" w:rsidP="00DF384D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问答数量：控制在 5-8 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问题，避免过多占用用户时间； </w:t>
      </w:r>
    </w:p>
    <w:p w14:paraId="44DE5B3C" w14:textId="77777777" w:rsidR="00DF384D" w:rsidRPr="00DF384D" w:rsidRDefault="00DF384D" w:rsidP="00DF384D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问题维度（固定 + 可配置）：口味偏好、抽吸时长、预算、风味倾向、抽吸场景、雪茄类型、抽吸经验； </w:t>
      </w:r>
    </w:p>
    <w:p w14:paraId="215EEEF5" w14:textId="77777777" w:rsidR="00DF384D" w:rsidRPr="00DF384D" w:rsidRDefault="00DF384D" w:rsidP="00DF384D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交互方式：单选为主，风味倾向支持多选，支持返回修改，提交后 AI 立即生成推荐。 </w:t>
      </w:r>
    </w:p>
    <w:p w14:paraId="5201DE88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lastRenderedPageBreak/>
        <w:t>3.1.2 AI 推荐逻辑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2CC2E3B8" w14:textId="77777777" w:rsidR="00DF384D" w:rsidRPr="00DF384D" w:rsidRDefault="00DF384D" w:rsidP="00DF384D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系统预设雪茄库，每支雪茄录入完整信息与 AI 标签； </w:t>
      </w:r>
    </w:p>
    <w:p w14:paraId="4BA6DB4A" w14:textId="77777777" w:rsidR="00DF384D" w:rsidRPr="00DF384D" w:rsidRDefault="00DF384D" w:rsidP="00DF384D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用户提交答案后，AI 计算匹配权重，高精度匹配雪茄库； </w:t>
      </w:r>
    </w:p>
    <w:p w14:paraId="5B3790BB" w14:textId="77777777" w:rsidR="00DF384D" w:rsidRPr="00DF384D" w:rsidRDefault="00DF384D" w:rsidP="00DF384D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推荐匹配度最高的 3 支，按匹配度排序，不足 3 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支展示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全部并提示； </w:t>
      </w:r>
    </w:p>
    <w:p w14:paraId="7DB83085" w14:textId="77777777" w:rsidR="00DF384D" w:rsidRPr="00DF384D" w:rsidRDefault="00DF384D" w:rsidP="00DF384D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支持重新匹配，修改答案后重新生成列表。 </w:t>
      </w:r>
    </w:p>
    <w:p w14:paraId="1E2A4F50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3.1.3 雪茄</w:t>
      </w:r>
      <w:proofErr w:type="gramStart"/>
      <w:r w:rsidRPr="00DF384D">
        <w:rPr>
          <w:rFonts w:ascii="宋体" w:eastAsia="宋体" w:hAnsi="宋体" w:cs="宋体"/>
          <w:b/>
          <w:bCs/>
          <w:sz w:val="24"/>
          <w:szCs w:val="24"/>
        </w:rPr>
        <w:t>及配饮展示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5831603E" w14:textId="77777777" w:rsidR="00DF384D" w:rsidRPr="00DF384D" w:rsidRDefault="00DF384D" w:rsidP="00DF384D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单支雪茄详情页：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展示高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清图片、名称、规格、价格、库存、抽吸时长、分段风味、适配配饮，底部设加入购物车 / 立即购买； </w:t>
      </w:r>
      <w:r w:rsidRPr="00DF384D">
        <w:rPr>
          <w:rFonts w:ascii="宋体" w:eastAsia="宋体" w:hAnsi="宋体" w:cs="宋体"/>
          <w:b/>
          <w:bCs/>
          <w:sz w:val="24"/>
          <w:szCs w:val="24"/>
        </w:rPr>
        <w:t>新增：详情页同步展示该商品的综合平均分与</w:t>
      </w:r>
      <w:proofErr w:type="gramStart"/>
      <w:r w:rsidRPr="00DF384D">
        <w:rPr>
          <w:rFonts w:ascii="宋体" w:eastAsia="宋体" w:hAnsi="宋体" w:cs="宋体"/>
          <w:b/>
          <w:bCs/>
          <w:sz w:val="24"/>
          <w:szCs w:val="24"/>
        </w:rPr>
        <w:t>评价总</w:t>
      </w:r>
      <w:proofErr w:type="gramEnd"/>
      <w:r w:rsidRPr="00DF384D">
        <w:rPr>
          <w:rFonts w:ascii="宋体" w:eastAsia="宋体" w:hAnsi="宋体" w:cs="宋体"/>
          <w:b/>
          <w:bCs/>
          <w:sz w:val="24"/>
          <w:szCs w:val="24"/>
        </w:rPr>
        <w:t>人数，</w:t>
      </w:r>
      <w:proofErr w:type="gramStart"/>
      <w:r w:rsidRPr="00DF384D">
        <w:rPr>
          <w:rFonts w:ascii="宋体" w:eastAsia="宋体" w:hAnsi="宋体" w:cs="宋体"/>
          <w:b/>
          <w:bCs/>
          <w:sz w:val="24"/>
          <w:szCs w:val="24"/>
        </w:rPr>
        <w:t>并内嵌独立</w:t>
      </w:r>
      <w:proofErr w:type="gramEnd"/>
      <w:r w:rsidRPr="00DF384D">
        <w:rPr>
          <w:rFonts w:ascii="宋体" w:eastAsia="宋体" w:hAnsi="宋体" w:cs="宋体"/>
          <w:b/>
          <w:bCs/>
          <w:sz w:val="24"/>
          <w:szCs w:val="24"/>
        </w:rPr>
        <w:t>评论模块供用户查阅历史留言。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7945FC7E" w14:textId="77777777" w:rsidR="00DF384D" w:rsidRPr="00DF384D" w:rsidRDefault="00DF384D" w:rsidP="00DF384D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推荐列表页：3 支横向排列，展示缩略图、名称、核心风味、价格、匹配度，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点击进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详情； </w:t>
      </w:r>
      <w:r w:rsidRPr="00DF384D">
        <w:rPr>
          <w:rFonts w:ascii="宋体" w:eastAsia="宋体" w:hAnsi="宋体" w:cs="宋体"/>
          <w:b/>
          <w:bCs/>
          <w:sz w:val="24"/>
          <w:szCs w:val="24"/>
        </w:rPr>
        <w:t>新增：列表商品信息中直</w:t>
      </w:r>
      <w:proofErr w:type="gramStart"/>
      <w:r w:rsidRPr="00DF384D">
        <w:rPr>
          <w:rFonts w:ascii="宋体" w:eastAsia="宋体" w:hAnsi="宋体" w:cs="宋体"/>
          <w:b/>
          <w:bCs/>
          <w:sz w:val="24"/>
          <w:szCs w:val="24"/>
        </w:rPr>
        <w:t>观展示</w:t>
      </w:r>
      <w:proofErr w:type="gramEnd"/>
      <w:r w:rsidRPr="00DF384D">
        <w:rPr>
          <w:rFonts w:ascii="宋体" w:eastAsia="宋体" w:hAnsi="宋体" w:cs="宋体"/>
          <w:b/>
          <w:bCs/>
          <w:sz w:val="24"/>
          <w:szCs w:val="24"/>
        </w:rPr>
        <w:t>商品评分状况。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0CF4630A" w14:textId="77777777" w:rsidR="00DF384D" w:rsidRPr="00DF384D" w:rsidRDefault="00DF384D" w:rsidP="00DF384D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配饮展示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：单独入口，按品类分类，支持搜索筛选，可加购。 </w:t>
      </w:r>
    </w:p>
    <w:p w14:paraId="16883474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3.1.4 历史记录查看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0250F400" w14:textId="77777777" w:rsidR="00DF384D" w:rsidRPr="00DF384D" w:rsidRDefault="00DF384D" w:rsidP="00DF384D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历史记录分 “雪茄选择记录”“海报生成记录”，按时间倒序； </w:t>
      </w:r>
    </w:p>
    <w:p w14:paraId="76AD5DC4" w14:textId="77777777" w:rsidR="00DF384D" w:rsidRPr="00DF384D" w:rsidRDefault="00DF384D" w:rsidP="00DF384D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突出上一次选择，展示关键信息，点击可重看详情； </w:t>
      </w:r>
    </w:p>
    <w:p w14:paraId="73F32A21" w14:textId="77777777" w:rsidR="00DF384D" w:rsidRPr="00DF384D" w:rsidRDefault="00DF384D" w:rsidP="00DF384D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支持删除单条记录。 </w:t>
      </w:r>
    </w:p>
    <w:p w14:paraId="52A4238E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3.2 风味生成器模块详细说明 </w:t>
      </w:r>
    </w:p>
    <w:p w14:paraId="7DF4EA41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3.2.1 语音输入功能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37CBC07E" w14:textId="77777777" w:rsidR="00DF384D" w:rsidRPr="00DF384D" w:rsidRDefault="00DF384D" w:rsidP="00DF384D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支持语音输入与手动输入双模式，录音时长 10-30 秒； </w:t>
      </w:r>
    </w:p>
    <w:p w14:paraId="1EA46570" w14:textId="77777777" w:rsidR="00DF384D" w:rsidRPr="00DF384D" w:rsidRDefault="00DF384D" w:rsidP="00DF384D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调用微信语音识别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，成功率不低于 95%，自动拆分三段风味； </w:t>
      </w:r>
    </w:p>
    <w:p w14:paraId="23D42DFD" w14:textId="77777777" w:rsidR="00DF384D" w:rsidRPr="00DF384D" w:rsidRDefault="00DF384D" w:rsidP="00DF384D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支持手动修改、补充、删除风味文字。 </w:t>
      </w:r>
    </w:p>
    <w:p w14:paraId="1DF51482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3.2.2 海报生成规范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5E2091A5" w14:textId="77777777" w:rsidR="00DF384D" w:rsidRPr="00DF384D" w:rsidRDefault="00DF384D" w:rsidP="00DF384D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尺寸 1:1 正方形，清晰度≥720*720px； </w:t>
      </w:r>
    </w:p>
    <w:p w14:paraId="22805FA7" w14:textId="77777777" w:rsidR="00DF384D" w:rsidRPr="00DF384D" w:rsidRDefault="00DF384D" w:rsidP="00DF384D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包含 LOGO、风味详情、标题、俱乐部名称、小程序入口； </w:t>
      </w:r>
    </w:p>
    <w:p w14:paraId="31E2550C" w14:textId="77777777" w:rsidR="00DF384D" w:rsidRPr="00DF384D" w:rsidRDefault="00DF384D" w:rsidP="00DF384D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风格高端大气，色调、字体、背景可后台配置； </w:t>
      </w:r>
    </w:p>
    <w:p w14:paraId="52E57CDC" w14:textId="77777777" w:rsidR="00DF384D" w:rsidRPr="00DF384D" w:rsidRDefault="00DF384D" w:rsidP="00DF384D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生成响应≤3 秒，失败可重试。 </w:t>
      </w:r>
    </w:p>
    <w:p w14:paraId="48F3D30C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3.2.3 海报操作功能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4CF44601" w14:textId="77777777" w:rsidR="00DF384D" w:rsidRPr="00DF384D" w:rsidRDefault="00DF384D" w:rsidP="00DF384D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一键保存至相册，一键转发朋友圈 / 好友，携带小程序入口； </w:t>
      </w:r>
    </w:p>
    <w:p w14:paraId="522E7B9D" w14:textId="77777777" w:rsidR="00DF384D" w:rsidRPr="00DF384D" w:rsidRDefault="00DF384D" w:rsidP="00DF384D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支持重新生成，历史记录可再次预览、保存、转发。 </w:t>
      </w:r>
    </w:p>
    <w:p w14:paraId="5C491B69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3.3 AI 雪茄风味解析模块详细说明（新增） </w:t>
      </w:r>
    </w:p>
    <w:p w14:paraId="7BAD8221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3.3.1 功能入口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4A6616E9" w14:textId="77777777" w:rsidR="00DF384D" w:rsidRPr="00DF384D" w:rsidRDefault="00DF384D" w:rsidP="00DF384D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lastRenderedPageBreak/>
        <w:t xml:space="preserve">雪茄详情页 → 【AI 解析风味】按钮 </w:t>
      </w:r>
    </w:p>
    <w:p w14:paraId="4989CA47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3.3.2 风味解析展示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4621D345" w14:textId="77777777" w:rsidR="00DF384D" w:rsidRPr="00DF384D" w:rsidRDefault="00DF384D" w:rsidP="00DF384D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AI 自动读取数据库，结构化输出：前段 / 中段 / 尾段风味、香气标签、浓郁度、口感特征、抽吸时长、适配配饮 / 场景； </w:t>
      </w:r>
    </w:p>
    <w:p w14:paraId="1AB2D0DD" w14:textId="77777777" w:rsidR="00DF384D" w:rsidRPr="00DF384D" w:rsidRDefault="00DF384D" w:rsidP="00DF384D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可视化风味图谱：展示各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香型占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比，直观易懂； </w:t>
      </w:r>
    </w:p>
    <w:p w14:paraId="59037D1C" w14:textId="77777777" w:rsidR="00DF384D" w:rsidRPr="00DF384D" w:rsidRDefault="00DF384D" w:rsidP="00DF384D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 一键复制风味描述 ，跳转风味生成器快速生成海报。 </w:t>
      </w:r>
    </w:p>
    <w:p w14:paraId="75E3784E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3.3.3 相似雪茄推荐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328B4013" w14:textId="77777777" w:rsidR="00DF384D" w:rsidRPr="00DF384D" w:rsidRDefault="00DF384D" w:rsidP="00DF384D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本店相似款 ：同风味 / 同浓郁度 / 同价位，标注相似度，支持加购； </w:t>
      </w:r>
    </w:p>
    <w:p w14:paraId="2325D692" w14:textId="77777777" w:rsidR="00DF384D" w:rsidRPr="00DF384D" w:rsidRDefault="00DF384D" w:rsidP="00DF384D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行业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参考款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 ：非本店在售，仅展示品牌、型号、风味，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无购买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入口，标注 “仅供风味参考”。 </w:t>
      </w:r>
    </w:p>
    <w:p w14:paraId="7DA56552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3.3.4 数据联动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4D2CE32A" w14:textId="77777777" w:rsidR="00DF384D" w:rsidRPr="00DF384D" w:rsidRDefault="00DF384D" w:rsidP="00DF384D">
      <w:pPr>
        <w:widowControl/>
        <w:numPr>
          <w:ilvl w:val="0"/>
          <w:numId w:val="14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解析数据与本店雪茄库实时同步，库内新增 / 修改雪茄，解析内容自动更新。 </w:t>
      </w:r>
    </w:p>
    <w:p w14:paraId="4E139D25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3.4 会员储值模块详细说明 </w:t>
      </w:r>
    </w:p>
    <w:p w14:paraId="61807AF1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3.4.1 会员体系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18F95BFA" w14:textId="77777777" w:rsidR="00DF384D" w:rsidRPr="00DF384D" w:rsidRDefault="00DF384D" w:rsidP="00DF384D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普通会员：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微信授权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登录自动开通； </w:t>
      </w:r>
    </w:p>
    <w:p w14:paraId="314A32EE" w14:textId="77777777" w:rsidR="00DF384D" w:rsidRPr="00DF384D" w:rsidRDefault="00DF384D" w:rsidP="00DF384D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储值会员：完成储值自动升级，享受折扣、生日 / 上新提醒。 </w:t>
      </w:r>
    </w:p>
    <w:p w14:paraId="06909547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3.4.2 储值充值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73BB7CD6" w14:textId="77777777" w:rsidR="00DF384D" w:rsidRPr="00DF384D" w:rsidRDefault="00DF384D" w:rsidP="00DF384D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支持固定档位 + 自定义金额，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仅微信支付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； </w:t>
      </w:r>
    </w:p>
    <w:p w14:paraId="7AB118D9" w14:textId="77777777" w:rsidR="00DF384D" w:rsidRPr="00DF384D" w:rsidRDefault="00DF384D" w:rsidP="00DF384D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余额实时到账，小程序 + 服务通知双重提醒； </w:t>
      </w:r>
    </w:p>
    <w:p w14:paraId="77132774" w14:textId="77777777" w:rsidR="00DF384D" w:rsidRPr="00DF384D" w:rsidRDefault="00DF384D" w:rsidP="00DF384D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余额不提现、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不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退款、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不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找零。 </w:t>
      </w:r>
    </w:p>
    <w:p w14:paraId="34DD7943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3.4.3 储值折扣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2F81DD60" w14:textId="77777777" w:rsidR="00DF384D" w:rsidRPr="00DF384D" w:rsidRDefault="00DF384D" w:rsidP="00DF384D">
      <w:pPr>
        <w:widowControl/>
        <w:numPr>
          <w:ilvl w:val="0"/>
          <w:numId w:val="14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后台统一设置折扣，下单自动计算，全页面展示原价与储值价。 </w:t>
      </w:r>
    </w:p>
    <w:p w14:paraId="24168424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3.4.4 生日与上新提醒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0ED831DF" w14:textId="77777777" w:rsidR="00DF384D" w:rsidRPr="00DF384D" w:rsidRDefault="00DF384D" w:rsidP="00DF384D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支持填写生日，后台配置提前提醒天数；商品上新自动推送全员，新品标 “NEW”。 </w:t>
      </w:r>
    </w:p>
    <w:p w14:paraId="16FDF4DB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3.5 雪茄数据库动态扩容与维护方案 </w:t>
      </w:r>
    </w:p>
    <w:p w14:paraId="27A73BEB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3.5.1 数据库架构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55B26F5A" w14:textId="77777777" w:rsidR="00DF384D" w:rsidRPr="00DF384D" w:rsidRDefault="00DF384D" w:rsidP="00DF384D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lastRenderedPageBreak/>
        <w:t xml:space="preserve">本店在售雪茄库 ：用于销售、AI 推荐、下单、库存同步； </w:t>
      </w:r>
    </w:p>
    <w:p w14:paraId="3966A663" w14:textId="77777777" w:rsidR="00DF384D" w:rsidRPr="00DF384D" w:rsidRDefault="00DF384D" w:rsidP="00DF384D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行业风味参考库 ：用于 AI 相似推荐、风味科普，非售卖； </w:t>
      </w:r>
    </w:p>
    <w:p w14:paraId="320A03E0" w14:textId="77777777" w:rsidR="00DF384D" w:rsidRPr="00DF384D" w:rsidRDefault="00DF384D" w:rsidP="00DF384D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配饮库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 ：与雪茄建立适配关系。 </w:t>
      </w:r>
    </w:p>
    <w:p w14:paraId="45436F08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3.5.2 标准数据字段（必填）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47076AC2" w14:textId="77777777" w:rsidR="00DF384D" w:rsidRPr="00DF384D" w:rsidRDefault="00DF384D" w:rsidP="00DF384D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基础：名称、品牌、型号、规格、图片、原价、储值价、库存； </w:t>
      </w:r>
    </w:p>
    <w:p w14:paraId="0297810D" w14:textId="77777777" w:rsidR="00DF384D" w:rsidRPr="00DF384D" w:rsidRDefault="00DF384D" w:rsidP="00DF384D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风味：前段 / 中段 / 尾段、香气标签、浓郁度； </w:t>
      </w:r>
    </w:p>
    <w:p w14:paraId="093E8AC5" w14:textId="77777777" w:rsidR="00DF384D" w:rsidRPr="00DF384D" w:rsidRDefault="00DF384D" w:rsidP="00DF384D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参数：抽吸时长、手工 / 机制、适配场景、适配配饮、AI 匹配标签。 </w:t>
      </w:r>
    </w:p>
    <w:p w14:paraId="3F5E6024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3.5.3 后台维护方式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229B14DF" w14:textId="77777777" w:rsidR="00DF384D" w:rsidRPr="00DF384D" w:rsidRDefault="00DF384D" w:rsidP="00DF384D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单条操作 ：新增 / 编辑 / 删除，一键同步小程序、AI 引擎、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； </w:t>
      </w:r>
    </w:p>
    <w:p w14:paraId="327C645D" w14:textId="77777777" w:rsidR="00DF384D" w:rsidRPr="00DF384D" w:rsidRDefault="00DF384D" w:rsidP="00DF384D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批量导入 / 导出 ：Excel 批量上传，自动校验，支持全库备份； </w:t>
      </w:r>
    </w:p>
    <w:p w14:paraId="692303D9" w14:textId="77777777" w:rsidR="00DF384D" w:rsidRPr="00DF384D" w:rsidRDefault="00DF384D" w:rsidP="00DF384D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标签维护 ：动态增删改风味标签，AI 实时生效； </w:t>
      </w:r>
    </w:p>
    <w:p w14:paraId="7F578148" w14:textId="77777777" w:rsidR="00DF384D" w:rsidRPr="00DF384D" w:rsidRDefault="00DF384D" w:rsidP="00DF384D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强制同步 ：提供手动同步按钮，处理异常同步。 </w:t>
      </w:r>
    </w:p>
    <w:p w14:paraId="5B07A51C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3.5.4 同步规则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4F560A0C" w14:textId="77777777" w:rsidR="00DF384D" w:rsidRPr="00DF384D" w:rsidRDefault="00DF384D" w:rsidP="00DF384D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雪茄库变更 → 小程序实时更新； </w:t>
      </w:r>
    </w:p>
    <w:p w14:paraId="32CC5743" w14:textId="77777777" w:rsidR="00DF384D" w:rsidRPr="00DF384D" w:rsidRDefault="00DF384D" w:rsidP="00DF384D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库存 / 价格变更 → 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实时同步； </w:t>
      </w:r>
    </w:p>
    <w:p w14:paraId="643C6434" w14:textId="77777777" w:rsidR="00DF384D" w:rsidRPr="00DF384D" w:rsidRDefault="00DF384D" w:rsidP="00DF384D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风味 / 标签变更 → AI 推荐引擎实时刷新。 </w:t>
      </w:r>
    </w:p>
    <w:p w14:paraId="7BDD07F0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3.6 用户数据管理详细说明 </w:t>
      </w:r>
    </w:p>
    <w:p w14:paraId="6986755A" w14:textId="77777777" w:rsidR="00DF384D" w:rsidRPr="00DF384D" w:rsidRDefault="00DF384D" w:rsidP="00DF384D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数据与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微信账号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唯一绑定，加密存储，跨设备同步； </w:t>
      </w:r>
    </w:p>
    <w:p w14:paraId="6650DE93" w14:textId="77777777" w:rsidR="00DF384D" w:rsidRPr="00DF384D" w:rsidRDefault="00DF384D" w:rsidP="00DF384D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长期保留，用户可手动删除，删除后不可恢复； </w:t>
      </w:r>
    </w:p>
    <w:p w14:paraId="4777A849" w14:textId="77777777" w:rsidR="00DF384D" w:rsidRPr="00DF384D" w:rsidRDefault="00DF384D" w:rsidP="00DF384D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严格遵循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微信隐私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政策，仅本人可见。 </w:t>
      </w:r>
    </w:p>
    <w:p w14:paraId="547FCE29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3.7 下单与收银对接模块详细说明 </w:t>
      </w:r>
    </w:p>
    <w:p w14:paraId="4614EC56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3.7.1 商品选购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2BBB793C" w14:textId="77777777" w:rsidR="00DF384D" w:rsidRPr="00DF384D" w:rsidRDefault="00DF384D" w:rsidP="00DF384D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支持雪茄与饮品分开选购，实时同步库存，库存不足按钮置灰。 </w:t>
      </w:r>
    </w:p>
    <w:p w14:paraId="5226AC0B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3.7.2 购物车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30A2F325" w14:textId="77777777" w:rsidR="00DF384D" w:rsidRPr="00DF384D" w:rsidRDefault="00DF384D" w:rsidP="00DF384D">
      <w:pPr>
        <w:widowControl/>
        <w:numPr>
          <w:ilvl w:val="0"/>
          <w:numId w:val="15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支持调整数量、删除、勾选结算、一键清空，自动计算总价与折扣。 </w:t>
      </w:r>
    </w:p>
    <w:p w14:paraId="7656A16A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3.7.3 订单提交与支付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747B4A94" w14:textId="77777777" w:rsidR="00DF384D" w:rsidRPr="00DF384D" w:rsidRDefault="00DF384D" w:rsidP="00DF384D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仅支持到店自提，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选择自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提时间； </w:t>
      </w:r>
    </w:p>
    <w:p w14:paraId="38E8FF56" w14:textId="77777777" w:rsidR="00DF384D" w:rsidRPr="00DF384D" w:rsidRDefault="00DF384D" w:rsidP="00DF384D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支付方式：储值余额支付（余额不足需充值）、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跳转美团收银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支付； </w:t>
      </w:r>
    </w:p>
    <w:p w14:paraId="5D984B8D" w14:textId="77777777" w:rsidR="00DF384D" w:rsidRPr="00DF384D" w:rsidRDefault="00DF384D" w:rsidP="00DF384D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订单号唯一，数据实时同步收银系统。 </w:t>
      </w:r>
      <w:r w:rsidRPr="00DF384D">
        <w:rPr>
          <w:rFonts w:ascii="宋体" w:eastAsia="宋体" w:hAnsi="宋体" w:cs="宋体"/>
          <w:b/>
          <w:bCs/>
          <w:sz w:val="24"/>
          <w:szCs w:val="24"/>
        </w:rPr>
        <w:t>订单支付成功/完成后，将通过</w:t>
      </w:r>
      <w:proofErr w:type="gramStart"/>
      <w:r w:rsidRPr="00DF384D">
        <w:rPr>
          <w:rFonts w:ascii="宋体" w:eastAsia="宋体" w:hAnsi="宋体" w:cs="宋体"/>
          <w:b/>
          <w:bCs/>
          <w:sz w:val="24"/>
          <w:szCs w:val="24"/>
        </w:rPr>
        <w:t>弹窗功能</w:t>
      </w:r>
      <w:proofErr w:type="gramEnd"/>
      <w:r w:rsidRPr="00DF384D">
        <w:rPr>
          <w:rFonts w:ascii="宋体" w:eastAsia="宋体" w:hAnsi="宋体" w:cs="宋体"/>
          <w:b/>
          <w:bCs/>
          <w:sz w:val="24"/>
          <w:szCs w:val="24"/>
        </w:rPr>
        <w:t>承接商品评价逻辑（详见3.10节）。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36973ABD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lastRenderedPageBreak/>
        <w:t>3.7.4 收银对接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62B52852" w14:textId="77777777" w:rsidR="00DF384D" w:rsidRPr="00DF384D" w:rsidRDefault="00DF384D" w:rsidP="00DF384D">
      <w:pPr>
        <w:widowControl/>
        <w:numPr>
          <w:ilvl w:val="0"/>
          <w:numId w:val="155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proofErr w:type="gramStart"/>
      <w:r w:rsidRPr="00DF384D">
        <w:rPr>
          <w:rFonts w:ascii="宋体" w:eastAsia="宋体" w:hAnsi="宋体" w:cs="宋体"/>
          <w:sz w:val="24"/>
          <w:szCs w:val="24"/>
        </w:rPr>
        <w:t>接入美团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收银 API，订单状态双向同步，异常订单可手动同步。 </w:t>
      </w:r>
    </w:p>
    <w:p w14:paraId="5AD8AC73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3.8 后台管理端详细说明 </w:t>
      </w:r>
    </w:p>
    <w:p w14:paraId="455CAFBD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3.8.1 登录与账号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0FCEB816" w14:textId="77777777" w:rsidR="00DF384D" w:rsidRPr="00DF384D" w:rsidRDefault="00DF384D" w:rsidP="00DF384D">
      <w:pPr>
        <w:widowControl/>
        <w:numPr>
          <w:ilvl w:val="0"/>
          <w:numId w:val="156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网页端登录，支持权限分配、密码修改、登录日志，连续输错 5 次锁定 1 小时。 </w:t>
      </w:r>
    </w:p>
    <w:p w14:paraId="0878CFFB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3.8.2 商品 / 雪茄库管理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1DCF7533" w14:textId="77777777" w:rsidR="00DF384D" w:rsidRPr="00DF384D" w:rsidRDefault="00DF384D" w:rsidP="00DF384D">
      <w:pPr>
        <w:widowControl/>
        <w:numPr>
          <w:ilvl w:val="0"/>
          <w:numId w:val="157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支持雪茄与饮品全生命周期管理，批量操作，库存预警，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双库独立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维护。 </w:t>
      </w:r>
    </w:p>
    <w:p w14:paraId="3ACFF507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3.8.3 订单 / 会员 / 储值管理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56F7DCAB" w14:textId="77777777" w:rsidR="00DF384D" w:rsidRPr="00DF384D" w:rsidRDefault="00DF384D" w:rsidP="00DF384D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支持订单处理、退款审核、用户筛选、余额调整、流水导出。 </w:t>
      </w:r>
    </w:p>
    <w:p w14:paraId="7DD95EC3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3.8.4 系统设置与数据统计</w:t>
      </w:r>
      <w:r w:rsidRPr="00DF384D">
        <w:rPr>
          <w:rFonts w:ascii="宋体" w:eastAsia="宋体" w:hAnsi="宋体" w:cs="宋体"/>
          <w:sz w:val="24"/>
          <w:szCs w:val="24"/>
        </w:rPr>
        <w:t xml:space="preserve"> </w:t>
      </w:r>
    </w:p>
    <w:p w14:paraId="17156C75" w14:textId="77777777" w:rsidR="00DF384D" w:rsidRPr="00DF384D" w:rsidRDefault="00DF384D" w:rsidP="00DF384D">
      <w:pPr>
        <w:widowControl/>
        <w:numPr>
          <w:ilvl w:val="0"/>
          <w:numId w:val="159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配置基础信息、收银接口、海报模板，查看日志；自动生成运营报表，支持导出。 </w:t>
      </w:r>
    </w:p>
    <w:p w14:paraId="2BEE83AC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3.8.5 评价与评论管理（新增）</w:t>
      </w:r>
    </w:p>
    <w:p w14:paraId="783E15AD" w14:textId="77777777" w:rsidR="00DF384D" w:rsidRPr="00DF384D" w:rsidRDefault="00DF384D" w:rsidP="00DF384D">
      <w:pPr>
        <w:widowControl/>
        <w:numPr>
          <w:ilvl w:val="0"/>
          <w:numId w:val="16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支持对小程序前端产生的雪茄评分数据及文字评论进行统一管理；</w:t>
      </w:r>
    </w:p>
    <w:p w14:paraId="00D296E5" w14:textId="77777777" w:rsidR="00DF384D" w:rsidRPr="00DF384D" w:rsidRDefault="00DF384D" w:rsidP="00DF384D">
      <w:pPr>
        <w:widowControl/>
        <w:numPr>
          <w:ilvl w:val="0"/>
          <w:numId w:val="160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系统预设敏感词过滤规则，同时提供人工介入入口，支持一键屏蔽或删除违规评论记录。</w:t>
      </w:r>
    </w:p>
    <w:p w14:paraId="29F38B36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3.9 基础功能详细说明 </w:t>
      </w:r>
    </w:p>
    <w:p w14:paraId="7F305D0C" w14:textId="77777777" w:rsidR="00DF384D" w:rsidRPr="00DF384D" w:rsidRDefault="00DF384D" w:rsidP="00DF384D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>登录：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微信一键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 xml:space="preserve">授权，自动登录，失败可重试； </w:t>
      </w:r>
    </w:p>
    <w:p w14:paraId="7D6E972B" w14:textId="77777777" w:rsidR="00DF384D" w:rsidRPr="00DF384D" w:rsidRDefault="00DF384D" w:rsidP="00DF384D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导航：底部 5 入口，清晰易用，高端风格； </w:t>
      </w:r>
    </w:p>
    <w:p w14:paraId="16AA5452" w14:textId="77777777" w:rsidR="00DF384D" w:rsidRPr="00DF384D" w:rsidRDefault="00DF384D" w:rsidP="00DF384D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品牌展示：启动页、会员中心、海报全链路露出； </w:t>
      </w:r>
    </w:p>
    <w:p w14:paraId="1F717F78" w14:textId="77777777" w:rsidR="00DF384D" w:rsidRPr="00DF384D" w:rsidRDefault="00DF384D" w:rsidP="00DF384D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消息推送：服务通知 + 小程序角标； </w:t>
      </w:r>
    </w:p>
    <w:p w14:paraId="6033E27A" w14:textId="77777777" w:rsidR="00DF384D" w:rsidRPr="00DF384D" w:rsidRDefault="00DF384D" w:rsidP="00DF384D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sz w:val="24"/>
          <w:szCs w:val="24"/>
        </w:rPr>
        <w:t xml:space="preserve">异常处理：全场景友好提示，引导重试。 </w:t>
      </w:r>
    </w:p>
    <w:p w14:paraId="418451E4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sz w:val="27"/>
          <w:szCs w:val="27"/>
        </w:rPr>
      </w:pPr>
      <w:r w:rsidRPr="00DF384D">
        <w:rPr>
          <w:rFonts w:ascii="宋体" w:eastAsia="宋体" w:hAnsi="宋体" w:cs="宋体"/>
          <w:b/>
          <w:bCs/>
          <w:sz w:val="27"/>
          <w:szCs w:val="27"/>
        </w:rPr>
        <w:t>3.10 评价与评分模块详细说明（新增）</w:t>
      </w:r>
    </w:p>
    <w:p w14:paraId="0C465D11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3.10.1 雪茄评分功能</w:t>
      </w:r>
    </w:p>
    <w:p w14:paraId="026D025D" w14:textId="77777777" w:rsidR="00DF384D" w:rsidRPr="00DF384D" w:rsidRDefault="00DF384D" w:rsidP="00DF384D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评分样式</w:t>
      </w:r>
      <w:r w:rsidRPr="00DF384D">
        <w:rPr>
          <w:rFonts w:ascii="宋体" w:eastAsia="宋体" w:hAnsi="宋体" w:cs="宋体"/>
          <w:sz w:val="24"/>
          <w:szCs w:val="24"/>
        </w:rPr>
        <w:t>：以</w:t>
      </w:r>
      <w:r w:rsidRPr="00DF384D">
        <w:rPr>
          <w:rFonts w:ascii="宋体" w:eastAsia="宋体" w:hAnsi="宋体" w:cs="宋体"/>
          <w:b/>
          <w:bCs/>
          <w:sz w:val="24"/>
          <w:szCs w:val="24"/>
        </w:rPr>
        <w:t>五个雪茄图标</w:t>
      </w:r>
      <w:r w:rsidRPr="00DF384D">
        <w:rPr>
          <w:rFonts w:ascii="宋体" w:eastAsia="宋体" w:hAnsi="宋体" w:cs="宋体"/>
          <w:sz w:val="24"/>
          <w:szCs w:val="24"/>
        </w:rPr>
        <w:t>作为打分基础视觉样式（5个雪茄即为满分），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交互上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支持按 1-5 分的整数档位进行点选评分。</w:t>
      </w:r>
    </w:p>
    <w:p w14:paraId="2B004B34" w14:textId="77777777" w:rsidR="00DF384D" w:rsidRPr="00DF384D" w:rsidRDefault="00DF384D" w:rsidP="00DF384D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权限控制</w:t>
      </w:r>
      <w:r w:rsidRPr="00DF384D">
        <w:rPr>
          <w:rFonts w:ascii="宋体" w:eastAsia="宋体" w:hAnsi="宋体" w:cs="宋体"/>
          <w:sz w:val="24"/>
          <w:szCs w:val="24"/>
        </w:rPr>
        <w:t>：仅限已登录用户可进行评价打分操作，游客身份仅允许查看相关评分结果。</w:t>
      </w:r>
    </w:p>
    <w:p w14:paraId="4551E42E" w14:textId="77777777" w:rsidR="00DF384D" w:rsidRPr="00DF384D" w:rsidRDefault="00DF384D" w:rsidP="00DF384D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lastRenderedPageBreak/>
        <w:t>限制规则</w:t>
      </w:r>
      <w:r w:rsidRPr="00DF384D">
        <w:rPr>
          <w:rFonts w:ascii="宋体" w:eastAsia="宋体" w:hAnsi="宋体" w:cs="宋体"/>
          <w:sz w:val="24"/>
          <w:szCs w:val="24"/>
        </w:rPr>
        <w:t>：针对同一款雪茄，单一用户仅具备一次评价权限。评价一旦提交，不支持重复打分或修改已评定分数，确保数据公正真实。</w:t>
      </w:r>
    </w:p>
    <w:p w14:paraId="71ABA4D4" w14:textId="77777777" w:rsidR="00DF384D" w:rsidRPr="00DF384D" w:rsidRDefault="00DF384D" w:rsidP="00DF384D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数据展示</w:t>
      </w:r>
      <w:r w:rsidRPr="00DF384D">
        <w:rPr>
          <w:rFonts w:ascii="宋体" w:eastAsia="宋体" w:hAnsi="宋体" w:cs="宋体"/>
          <w:sz w:val="24"/>
          <w:szCs w:val="24"/>
        </w:rPr>
        <w:t>：商品列表页及雪茄详情页顶部区域，需直观展示该款雪茄的</w:t>
      </w:r>
      <w:r w:rsidRPr="00DF384D">
        <w:rPr>
          <w:rFonts w:ascii="宋体" w:eastAsia="宋体" w:hAnsi="宋体" w:cs="宋体"/>
          <w:b/>
          <w:bCs/>
          <w:sz w:val="24"/>
          <w:szCs w:val="24"/>
        </w:rPr>
        <w:t>综合平均分</w:t>
      </w:r>
      <w:r w:rsidRPr="00DF384D">
        <w:rPr>
          <w:rFonts w:ascii="宋体" w:eastAsia="宋体" w:hAnsi="宋体" w:cs="宋体"/>
          <w:sz w:val="24"/>
          <w:szCs w:val="24"/>
        </w:rPr>
        <w:t>以及</w:t>
      </w:r>
      <w:proofErr w:type="gramStart"/>
      <w:r w:rsidRPr="00DF384D">
        <w:rPr>
          <w:rFonts w:ascii="宋体" w:eastAsia="宋体" w:hAnsi="宋体" w:cs="宋体"/>
          <w:b/>
          <w:bCs/>
          <w:sz w:val="24"/>
          <w:szCs w:val="24"/>
        </w:rPr>
        <w:t>评价总</w:t>
      </w:r>
      <w:proofErr w:type="gramEnd"/>
      <w:r w:rsidRPr="00DF384D">
        <w:rPr>
          <w:rFonts w:ascii="宋体" w:eastAsia="宋体" w:hAnsi="宋体" w:cs="宋体"/>
          <w:b/>
          <w:bCs/>
          <w:sz w:val="24"/>
          <w:szCs w:val="24"/>
        </w:rPr>
        <w:t>人数</w:t>
      </w:r>
      <w:r w:rsidRPr="00DF384D">
        <w:rPr>
          <w:rFonts w:ascii="宋体" w:eastAsia="宋体" w:hAnsi="宋体" w:cs="宋体"/>
          <w:sz w:val="24"/>
          <w:szCs w:val="24"/>
        </w:rPr>
        <w:t>。</w:t>
      </w:r>
    </w:p>
    <w:p w14:paraId="60DF5D56" w14:textId="77777777" w:rsidR="00DF384D" w:rsidRPr="00DF384D" w:rsidRDefault="00DF384D" w:rsidP="00DF384D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前端交互</w:t>
      </w:r>
      <w:r w:rsidRPr="00DF384D">
        <w:rPr>
          <w:rFonts w:ascii="宋体" w:eastAsia="宋体" w:hAnsi="宋体" w:cs="宋体"/>
          <w:sz w:val="24"/>
          <w:szCs w:val="24"/>
        </w:rPr>
        <w:t>：在评分操作区，需通过UI视觉清晰区分“未选中”与“已选中”的雪茄图标状态，直观传达当前选定的评分等级。</w:t>
      </w:r>
    </w:p>
    <w:p w14:paraId="740CA40D" w14:textId="77777777" w:rsidR="00DF384D" w:rsidRPr="00DF384D" w:rsidRDefault="00DF384D" w:rsidP="00DF384D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后端计算</w:t>
      </w:r>
      <w:r w:rsidRPr="00DF384D">
        <w:rPr>
          <w:rFonts w:ascii="宋体" w:eastAsia="宋体" w:hAnsi="宋体" w:cs="宋体"/>
          <w:sz w:val="24"/>
          <w:szCs w:val="24"/>
        </w:rPr>
        <w:t>：后端系统接收数据后需自动累加，实时计算最新的平均分并同步至前端各展示页面。</w:t>
      </w:r>
    </w:p>
    <w:p w14:paraId="23FE7193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3.10.2 雪茄评论功能</w:t>
      </w:r>
    </w:p>
    <w:p w14:paraId="7357C8C6" w14:textId="77777777" w:rsidR="00DF384D" w:rsidRPr="00DF384D" w:rsidRDefault="00DF384D" w:rsidP="00DF384D">
      <w:pPr>
        <w:widowControl/>
        <w:numPr>
          <w:ilvl w:val="0"/>
          <w:numId w:val="16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独立模块</w:t>
      </w:r>
      <w:r w:rsidRPr="00DF384D">
        <w:rPr>
          <w:rFonts w:ascii="宋体" w:eastAsia="宋体" w:hAnsi="宋体" w:cs="宋体"/>
          <w:sz w:val="24"/>
          <w:szCs w:val="24"/>
        </w:rPr>
        <w:t>：在雪茄详情页（如详情介绍下方或底部Tab）规划独立的评论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版块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，集中呈现所有购买/体验用户的相关评论信息。</w:t>
      </w:r>
    </w:p>
    <w:p w14:paraId="09BE52DD" w14:textId="77777777" w:rsidR="00DF384D" w:rsidRPr="00DF384D" w:rsidRDefault="00DF384D" w:rsidP="00DF384D">
      <w:pPr>
        <w:widowControl/>
        <w:numPr>
          <w:ilvl w:val="0"/>
          <w:numId w:val="16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权限控制</w:t>
      </w:r>
      <w:r w:rsidRPr="00DF384D">
        <w:rPr>
          <w:rFonts w:ascii="宋体" w:eastAsia="宋体" w:hAnsi="宋体" w:cs="宋体"/>
          <w:sz w:val="24"/>
          <w:szCs w:val="24"/>
        </w:rPr>
        <w:t>：所有访问用户均可浏览评论内容，但仅赋予已登录用户发表“文字内容”评论的权限。</w:t>
      </w:r>
    </w:p>
    <w:p w14:paraId="657D905F" w14:textId="77777777" w:rsidR="00DF384D" w:rsidRPr="00DF384D" w:rsidRDefault="00DF384D" w:rsidP="00DF384D">
      <w:pPr>
        <w:widowControl/>
        <w:numPr>
          <w:ilvl w:val="0"/>
          <w:numId w:val="16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安全合</w:t>
      </w:r>
      <w:proofErr w:type="gramStart"/>
      <w:r w:rsidRPr="00DF384D">
        <w:rPr>
          <w:rFonts w:ascii="宋体" w:eastAsia="宋体" w:hAnsi="宋体" w:cs="宋体"/>
          <w:b/>
          <w:bCs/>
          <w:sz w:val="24"/>
          <w:szCs w:val="24"/>
        </w:rPr>
        <w:t>规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：用户在提交评论时，后台需接入并经过敏感词/违禁词过滤库筛查，若含违规字眼则拦截禁止发布并提示用户。</w:t>
      </w:r>
    </w:p>
    <w:p w14:paraId="1D186D2C" w14:textId="77777777" w:rsidR="00DF384D" w:rsidRPr="00DF384D" w:rsidRDefault="00DF384D" w:rsidP="00DF384D">
      <w:pPr>
        <w:widowControl/>
        <w:numPr>
          <w:ilvl w:val="0"/>
          <w:numId w:val="16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排序与呈现</w:t>
      </w:r>
      <w:r w:rsidRPr="00DF384D">
        <w:rPr>
          <w:rFonts w:ascii="宋体" w:eastAsia="宋体" w:hAnsi="宋体" w:cs="宋体"/>
          <w:sz w:val="24"/>
          <w:szCs w:val="24"/>
        </w:rPr>
        <w:t>：评论列表默认按照发布的时间先后作</w:t>
      </w:r>
      <w:r w:rsidRPr="00DF384D">
        <w:rPr>
          <w:rFonts w:ascii="宋体" w:eastAsia="宋体" w:hAnsi="宋体" w:cs="宋体"/>
          <w:b/>
          <w:bCs/>
          <w:sz w:val="24"/>
          <w:szCs w:val="24"/>
        </w:rPr>
        <w:t>倒序展示</w:t>
      </w:r>
      <w:r w:rsidRPr="00DF384D">
        <w:rPr>
          <w:rFonts w:ascii="宋体" w:eastAsia="宋体" w:hAnsi="宋体" w:cs="宋体"/>
          <w:sz w:val="24"/>
          <w:szCs w:val="24"/>
        </w:rPr>
        <w:t>（最新评论置顶）。单条评论数据卡片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需展示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用户昵称、发布时间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戳以及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具体评论文字内容。</w:t>
      </w:r>
    </w:p>
    <w:p w14:paraId="4D20F099" w14:textId="77777777" w:rsidR="00DF384D" w:rsidRPr="00DF384D" w:rsidRDefault="00DF384D" w:rsidP="00DF384D">
      <w:pPr>
        <w:widowControl/>
        <w:numPr>
          <w:ilvl w:val="0"/>
          <w:numId w:val="16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永久留存</w:t>
      </w:r>
      <w:r w:rsidRPr="00DF384D">
        <w:rPr>
          <w:rFonts w:ascii="宋体" w:eastAsia="宋体" w:hAnsi="宋体" w:cs="宋体"/>
          <w:sz w:val="24"/>
          <w:szCs w:val="24"/>
        </w:rPr>
        <w:t>：所有合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规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评论数据将作永久化云端存储，保障商品详情页在任何周期内均可正常下发并加载历史评论数据。</w:t>
      </w:r>
    </w:p>
    <w:p w14:paraId="03BAFF98" w14:textId="77777777" w:rsidR="00DF384D" w:rsidRPr="00DF384D" w:rsidRDefault="00DF384D" w:rsidP="00DF384D">
      <w:pPr>
        <w:widowControl/>
        <w:numPr>
          <w:ilvl w:val="0"/>
          <w:numId w:val="163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后台管理</w:t>
      </w:r>
      <w:r w:rsidRPr="00DF384D">
        <w:rPr>
          <w:rFonts w:ascii="宋体" w:eastAsia="宋体" w:hAnsi="宋体" w:cs="宋体"/>
          <w:sz w:val="24"/>
          <w:szCs w:val="24"/>
        </w:rPr>
        <w:t>：支持后台管理员对前端所有雪茄评论执行日常筛查及管理，对于漏网的违规或恶意评论可手动执行删除处理。</w:t>
      </w:r>
    </w:p>
    <w:p w14:paraId="37EC0DCF" w14:textId="77777777" w:rsidR="00DF384D" w:rsidRPr="00DF384D" w:rsidRDefault="00DF384D" w:rsidP="00DF384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3.10.3 订单完成</w:t>
      </w:r>
      <w:proofErr w:type="gramStart"/>
      <w:r w:rsidRPr="00DF384D">
        <w:rPr>
          <w:rFonts w:ascii="宋体" w:eastAsia="宋体" w:hAnsi="宋体" w:cs="宋体"/>
          <w:b/>
          <w:bCs/>
          <w:sz w:val="24"/>
          <w:szCs w:val="24"/>
        </w:rPr>
        <w:t>评价弹窗功能</w:t>
      </w:r>
      <w:proofErr w:type="gramEnd"/>
    </w:p>
    <w:p w14:paraId="75DAA2C0" w14:textId="77777777" w:rsidR="00DF384D" w:rsidRPr="00DF384D" w:rsidRDefault="00DF384D" w:rsidP="00DF384D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触发时机</w:t>
      </w:r>
      <w:r w:rsidRPr="00DF384D">
        <w:rPr>
          <w:rFonts w:ascii="宋体" w:eastAsia="宋体" w:hAnsi="宋体" w:cs="宋体"/>
          <w:sz w:val="24"/>
          <w:szCs w:val="24"/>
        </w:rPr>
        <w:t>：当用户在小程序内下单成功、且系统判定订单流转至“完成”状态后，前端页面自动唤起评价弹窗（或导向独立的评价承接页面）。</w:t>
      </w:r>
    </w:p>
    <w:p w14:paraId="5FA296CF" w14:textId="77777777" w:rsidR="00DF384D" w:rsidRPr="00DF384D" w:rsidRDefault="00DF384D" w:rsidP="00DF384D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极简整合</w:t>
      </w:r>
      <w:r w:rsidRPr="00DF384D">
        <w:rPr>
          <w:rFonts w:ascii="宋体" w:eastAsia="宋体" w:hAnsi="宋体" w:cs="宋体"/>
          <w:sz w:val="24"/>
          <w:szCs w:val="24"/>
        </w:rPr>
        <w:t>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弹窗界面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内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嵌上述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【雪茄评分组件】+【文字评论输入框】，鼓励用户一站式、快速完成消费后的真实评价。</w:t>
      </w:r>
    </w:p>
    <w:p w14:paraId="7B807529" w14:textId="77777777" w:rsidR="00DF384D" w:rsidRPr="00DF384D" w:rsidRDefault="00DF384D" w:rsidP="00DF384D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精准评价</w:t>
      </w:r>
      <w:r w:rsidRPr="00DF384D">
        <w:rPr>
          <w:rFonts w:ascii="宋体" w:eastAsia="宋体" w:hAnsi="宋体" w:cs="宋体"/>
          <w:sz w:val="24"/>
          <w:szCs w:val="24"/>
        </w:rPr>
        <w:t>：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弹窗内容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仅针对当前订单内所含的“雪茄类商品”发起的定向评价请求，排除不相关或非雪茄类商品。</w:t>
      </w:r>
    </w:p>
    <w:p w14:paraId="0A1BB0AA" w14:textId="77777777" w:rsidR="00DF384D" w:rsidRPr="00DF384D" w:rsidRDefault="00DF384D" w:rsidP="00DF384D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用户友好</w:t>
      </w:r>
      <w:r w:rsidRPr="00DF384D">
        <w:rPr>
          <w:rFonts w:ascii="宋体" w:eastAsia="宋体" w:hAnsi="宋体" w:cs="宋体"/>
          <w:sz w:val="24"/>
          <w:szCs w:val="24"/>
        </w:rPr>
        <w:t>：为防打扰，</w:t>
      </w:r>
      <w:proofErr w:type="gramStart"/>
      <w:r w:rsidRPr="00DF384D">
        <w:rPr>
          <w:rFonts w:ascii="宋体" w:eastAsia="宋体" w:hAnsi="宋体" w:cs="宋体"/>
          <w:sz w:val="24"/>
          <w:szCs w:val="24"/>
        </w:rPr>
        <w:t>弹窗强制</w:t>
      </w:r>
      <w:proofErr w:type="gramEnd"/>
      <w:r w:rsidRPr="00DF384D">
        <w:rPr>
          <w:rFonts w:ascii="宋体" w:eastAsia="宋体" w:hAnsi="宋体" w:cs="宋体"/>
          <w:sz w:val="24"/>
          <w:szCs w:val="24"/>
        </w:rPr>
        <w:t>配置显著的「暂不评价」或「关闭」按钮；评价动作非强制性指标，将选择权交予用户。</w:t>
      </w:r>
    </w:p>
    <w:p w14:paraId="63552C84" w14:textId="77777777" w:rsidR="00DF384D" w:rsidRPr="00DF384D" w:rsidRDefault="00DF384D" w:rsidP="00DF384D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频次控制</w:t>
      </w:r>
      <w:r w:rsidRPr="00DF384D">
        <w:rPr>
          <w:rFonts w:ascii="宋体" w:eastAsia="宋体" w:hAnsi="宋体" w:cs="宋体"/>
          <w:sz w:val="24"/>
          <w:szCs w:val="24"/>
        </w:rPr>
        <w:t>：对于该笔订单涵盖的商品，一旦用户已完成评分与评论流程，系统将其标记，后续不再触发及弹出该评价窗口。</w:t>
      </w:r>
    </w:p>
    <w:p w14:paraId="5599BE16" w14:textId="77777777" w:rsidR="00DF384D" w:rsidRPr="00DF384D" w:rsidRDefault="00DF384D" w:rsidP="00DF384D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平滑流转</w:t>
      </w:r>
      <w:r w:rsidRPr="00DF384D">
        <w:rPr>
          <w:rFonts w:ascii="宋体" w:eastAsia="宋体" w:hAnsi="宋体" w:cs="宋体"/>
          <w:sz w:val="24"/>
          <w:szCs w:val="24"/>
        </w:rPr>
        <w:t>：当评价成功提交后，系统给出 Toast 提示并自动销毁弹窗，无缝返回用户原本所在的订单详情页或个人中心。</w:t>
      </w:r>
    </w:p>
    <w:p w14:paraId="061E2EAF" w14:textId="77777777" w:rsidR="00DF384D" w:rsidRPr="00DF384D" w:rsidRDefault="00DF384D" w:rsidP="00DF384D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</w:rPr>
      </w:pPr>
      <w:r w:rsidRPr="00DF384D">
        <w:rPr>
          <w:rFonts w:ascii="宋体" w:eastAsia="宋体" w:hAnsi="宋体" w:cs="宋体"/>
          <w:b/>
          <w:bCs/>
          <w:sz w:val="24"/>
          <w:szCs w:val="24"/>
        </w:rPr>
        <w:t>数据追溯</w:t>
      </w:r>
      <w:r w:rsidRPr="00DF384D">
        <w:rPr>
          <w:rFonts w:ascii="宋体" w:eastAsia="宋体" w:hAnsi="宋体" w:cs="宋体"/>
          <w:sz w:val="24"/>
          <w:szCs w:val="24"/>
        </w:rPr>
        <w:t>：评价产生的数据需进行底层结构关联，准确绑定对应订单编号、用户UID及商品SKU，以便后台数据穿透及后续溯源。</w:t>
      </w:r>
    </w:p>
    <w:p w14:paraId="047A95C1" w14:textId="65D11ACD" w:rsidR="00726F04" w:rsidRPr="00DF384D" w:rsidRDefault="00726F04" w:rsidP="00DF384D"/>
    <w:sectPr w:rsidR="00726F04" w:rsidRPr="00DF384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B1735" w14:textId="77777777" w:rsidR="00881A4A" w:rsidRDefault="00881A4A">
      <w:r>
        <w:separator/>
      </w:r>
    </w:p>
  </w:endnote>
  <w:endnote w:type="continuationSeparator" w:id="0">
    <w:p w14:paraId="15898535" w14:textId="77777777" w:rsidR="00881A4A" w:rsidRDefault="00881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B1DEB" w14:textId="77777777" w:rsidR="00881A4A" w:rsidRDefault="00881A4A">
      <w:r>
        <w:separator/>
      </w:r>
    </w:p>
  </w:footnote>
  <w:footnote w:type="continuationSeparator" w:id="0">
    <w:p w14:paraId="6EA66A4A" w14:textId="77777777" w:rsidR="00881A4A" w:rsidRDefault="00881A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4E4E29"/>
    <w:multiLevelType w:val="singleLevel"/>
    <w:tmpl w:val="804E4E29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825EC3C5"/>
    <w:multiLevelType w:val="singleLevel"/>
    <w:tmpl w:val="825EC3C5"/>
    <w:lvl w:ilvl="0">
      <w:start w:val="4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845B5372"/>
    <w:multiLevelType w:val="singleLevel"/>
    <w:tmpl w:val="845B5372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883B3669"/>
    <w:multiLevelType w:val="singleLevel"/>
    <w:tmpl w:val="883B3669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8CAEB125"/>
    <w:multiLevelType w:val="singleLevel"/>
    <w:tmpl w:val="8CAEB125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91995D4F"/>
    <w:multiLevelType w:val="singleLevel"/>
    <w:tmpl w:val="91995D4F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91B69C97"/>
    <w:multiLevelType w:val="singleLevel"/>
    <w:tmpl w:val="91B69C97"/>
    <w:lvl w:ilvl="0">
      <w:start w:val="3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9377BC45"/>
    <w:multiLevelType w:val="singleLevel"/>
    <w:tmpl w:val="9377BC45"/>
    <w:lvl w:ilvl="0">
      <w:start w:val="2"/>
      <w:numFmt w:val="decimal"/>
      <w:lvlText w:val="%1."/>
      <w:lvlJc w:val="left"/>
      <w:rPr>
        <w:color w:val="3370FF"/>
      </w:rPr>
    </w:lvl>
  </w:abstractNum>
  <w:abstractNum w:abstractNumId="12" w15:restartNumberingAfterBreak="0">
    <w:nsid w:val="98CD717A"/>
    <w:multiLevelType w:val="singleLevel"/>
    <w:tmpl w:val="98CD717A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9ACF65A0"/>
    <w:multiLevelType w:val="singleLevel"/>
    <w:tmpl w:val="9ACF65A0"/>
    <w:lvl w:ilvl="0">
      <w:start w:val="2"/>
      <w:numFmt w:val="decimal"/>
      <w:lvlText w:val="%1."/>
      <w:lvlJc w:val="left"/>
      <w:rPr>
        <w:color w:val="3370FF"/>
      </w:rPr>
    </w:lvl>
  </w:abstractNum>
  <w:abstractNum w:abstractNumId="14" w15:restartNumberingAfterBreak="0">
    <w:nsid w:val="9C11E984"/>
    <w:multiLevelType w:val="singleLevel"/>
    <w:tmpl w:val="9C11E984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9D5D7490"/>
    <w:multiLevelType w:val="singleLevel"/>
    <w:tmpl w:val="9D5D7490"/>
    <w:lvl w:ilvl="0">
      <w:start w:val="1"/>
      <w:numFmt w:val="decimal"/>
      <w:lvlText w:val="%1."/>
      <w:lvlJc w:val="left"/>
      <w:rPr>
        <w:color w:val="3370FF"/>
      </w:rPr>
    </w:lvl>
  </w:abstractNum>
  <w:abstractNum w:abstractNumId="17" w15:restartNumberingAfterBreak="0">
    <w:nsid w:val="9DFC6F65"/>
    <w:multiLevelType w:val="singleLevel"/>
    <w:tmpl w:val="9DFC6F65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9F81B9F9"/>
    <w:multiLevelType w:val="singleLevel"/>
    <w:tmpl w:val="9F81B9F9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A0C93552"/>
    <w:multiLevelType w:val="singleLevel"/>
    <w:tmpl w:val="A0C93552"/>
    <w:lvl w:ilvl="0">
      <w:start w:val="2"/>
      <w:numFmt w:val="decimal"/>
      <w:lvlText w:val="%1."/>
      <w:lvlJc w:val="left"/>
      <w:rPr>
        <w:color w:val="3370FF"/>
      </w:rPr>
    </w:lvl>
  </w:abstractNum>
  <w:abstractNum w:abstractNumId="20" w15:restartNumberingAfterBreak="0">
    <w:nsid w:val="A0F05207"/>
    <w:multiLevelType w:val="singleLevel"/>
    <w:tmpl w:val="A0F05207"/>
    <w:lvl w:ilvl="0">
      <w:start w:val="1"/>
      <w:numFmt w:val="decimal"/>
      <w:lvlText w:val="%1."/>
      <w:lvlJc w:val="left"/>
      <w:rPr>
        <w:color w:val="3370FF"/>
      </w:rPr>
    </w:lvl>
  </w:abstractNum>
  <w:abstractNum w:abstractNumId="21" w15:restartNumberingAfterBreak="0">
    <w:nsid w:val="A9AC3AA7"/>
    <w:multiLevelType w:val="singleLevel"/>
    <w:tmpl w:val="A9AC3AA7"/>
    <w:lvl w:ilvl="0">
      <w:start w:val="2"/>
      <w:numFmt w:val="decimal"/>
      <w:lvlText w:val="%1."/>
      <w:lvlJc w:val="left"/>
      <w:rPr>
        <w:color w:val="3370FF"/>
      </w:rPr>
    </w:lvl>
  </w:abstractNum>
  <w:abstractNum w:abstractNumId="22" w15:restartNumberingAfterBreak="0">
    <w:nsid w:val="AAF3F3FA"/>
    <w:multiLevelType w:val="singleLevel"/>
    <w:tmpl w:val="AAF3F3FA"/>
    <w:lvl w:ilvl="0">
      <w:start w:val="2"/>
      <w:numFmt w:val="decimal"/>
      <w:lvlText w:val="%1."/>
      <w:lvlJc w:val="left"/>
      <w:rPr>
        <w:color w:val="3370FF"/>
      </w:rPr>
    </w:lvl>
  </w:abstractNum>
  <w:abstractNum w:abstractNumId="23" w15:restartNumberingAfterBreak="0">
    <w:nsid w:val="B0ED9BEA"/>
    <w:multiLevelType w:val="singleLevel"/>
    <w:tmpl w:val="B0ED9BEA"/>
    <w:lvl w:ilvl="0">
      <w:start w:val="1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B23A94A9"/>
    <w:multiLevelType w:val="singleLevel"/>
    <w:tmpl w:val="B23A94A9"/>
    <w:lvl w:ilvl="0">
      <w:start w:val="2"/>
      <w:numFmt w:val="decimal"/>
      <w:lvlText w:val="%1."/>
      <w:lvlJc w:val="left"/>
      <w:rPr>
        <w:color w:val="3370FF"/>
      </w:rPr>
    </w:lvl>
  </w:abstractNum>
  <w:abstractNum w:abstractNumId="26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B88D21A8"/>
    <w:multiLevelType w:val="singleLevel"/>
    <w:tmpl w:val="B88D21A8"/>
    <w:lvl w:ilvl="0">
      <w:start w:val="2"/>
      <w:numFmt w:val="decimal"/>
      <w:lvlText w:val="%1."/>
      <w:lvlJc w:val="left"/>
      <w:rPr>
        <w:color w:val="3370FF"/>
      </w:rPr>
    </w:lvl>
  </w:abstractNum>
  <w:abstractNum w:abstractNumId="29" w15:restartNumberingAfterBreak="0">
    <w:nsid w:val="B8CEF35B"/>
    <w:multiLevelType w:val="singleLevel"/>
    <w:tmpl w:val="B8CEF35B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BB64CFA9"/>
    <w:multiLevelType w:val="singleLevel"/>
    <w:tmpl w:val="BB64CFA9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BCECA0B4"/>
    <w:multiLevelType w:val="singleLevel"/>
    <w:tmpl w:val="BCECA0B4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BDA1395C"/>
    <w:multiLevelType w:val="singleLevel"/>
    <w:tmpl w:val="BDA1395C"/>
    <w:lvl w:ilvl="0">
      <w:start w:val="4"/>
      <w:numFmt w:val="decimal"/>
      <w:lvlText w:val="%1."/>
      <w:lvlJc w:val="left"/>
      <w:rPr>
        <w:color w:val="3370FF"/>
      </w:rPr>
    </w:lvl>
  </w:abstractNum>
  <w:abstractNum w:abstractNumId="33" w15:restartNumberingAfterBreak="0">
    <w:nsid w:val="BE8A4F4C"/>
    <w:multiLevelType w:val="singleLevel"/>
    <w:tmpl w:val="BE8A4F4C"/>
    <w:lvl w:ilvl="0">
      <w:start w:val="2"/>
      <w:numFmt w:val="decimal"/>
      <w:lvlText w:val="%1."/>
      <w:lvlJc w:val="left"/>
      <w:rPr>
        <w:color w:val="3370FF"/>
      </w:rPr>
    </w:lvl>
  </w:abstractNum>
  <w:abstractNum w:abstractNumId="34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BF50FE6B"/>
    <w:multiLevelType w:val="singleLevel"/>
    <w:tmpl w:val="BF50FE6B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38" w15:restartNumberingAfterBreak="0">
    <w:nsid w:val="C4E0D24A"/>
    <w:multiLevelType w:val="singleLevel"/>
    <w:tmpl w:val="C4E0D24A"/>
    <w:lvl w:ilvl="0">
      <w:start w:val="1"/>
      <w:numFmt w:val="decimal"/>
      <w:lvlText w:val="%1."/>
      <w:lvlJc w:val="left"/>
      <w:rPr>
        <w:color w:val="3370FF"/>
      </w:rPr>
    </w:lvl>
  </w:abstractNum>
  <w:abstractNum w:abstractNumId="39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C90D1B09"/>
    <w:multiLevelType w:val="singleLevel"/>
    <w:tmpl w:val="C90D1B09"/>
    <w:lvl w:ilvl="0">
      <w:numFmt w:val="bullet"/>
      <w:lvlText w:val="•"/>
      <w:lvlJc w:val="left"/>
      <w:rPr>
        <w:color w:val="3370FF"/>
      </w:rPr>
    </w:lvl>
  </w:abstractNum>
  <w:abstractNum w:abstractNumId="41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D1EB1714"/>
    <w:multiLevelType w:val="singleLevel"/>
    <w:tmpl w:val="D1EB1714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DAD3A854"/>
    <w:multiLevelType w:val="singleLevel"/>
    <w:tmpl w:val="DAD3A854"/>
    <w:lvl w:ilvl="0">
      <w:start w:val="1"/>
      <w:numFmt w:val="decimal"/>
      <w:lvlText w:val="%1."/>
      <w:lvlJc w:val="left"/>
      <w:rPr>
        <w:color w:val="3370FF"/>
      </w:rPr>
    </w:lvl>
  </w:abstractNum>
  <w:abstractNum w:abstractNumId="46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E0294EC7"/>
    <w:multiLevelType w:val="singleLevel"/>
    <w:tmpl w:val="E0294EC7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E093A4B0"/>
    <w:multiLevelType w:val="singleLevel"/>
    <w:tmpl w:val="E093A4B0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E504947C"/>
    <w:multiLevelType w:val="singleLevel"/>
    <w:tmpl w:val="E504947C"/>
    <w:lvl w:ilvl="0">
      <w:start w:val="3"/>
      <w:numFmt w:val="decimal"/>
      <w:lvlText w:val="%1."/>
      <w:lvlJc w:val="left"/>
      <w:rPr>
        <w:color w:val="3370FF"/>
      </w:rPr>
    </w:lvl>
  </w:abstractNum>
  <w:abstractNum w:abstractNumId="50" w15:restartNumberingAfterBreak="0">
    <w:nsid w:val="E7B27C5B"/>
    <w:multiLevelType w:val="singleLevel"/>
    <w:tmpl w:val="E7B27C5B"/>
    <w:lvl w:ilvl="0">
      <w:start w:val="1"/>
      <w:numFmt w:val="decimal"/>
      <w:lvlText w:val="%1."/>
      <w:lvlJc w:val="left"/>
      <w:rPr>
        <w:color w:val="3370FF"/>
      </w:rPr>
    </w:lvl>
  </w:abstractNum>
  <w:abstractNum w:abstractNumId="51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F3A33954"/>
    <w:multiLevelType w:val="singleLevel"/>
    <w:tmpl w:val="F3A33954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F4A942FE"/>
    <w:multiLevelType w:val="singleLevel"/>
    <w:tmpl w:val="F4A942FE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F585BF25"/>
    <w:multiLevelType w:val="singleLevel"/>
    <w:tmpl w:val="F585BF25"/>
    <w:lvl w:ilvl="0">
      <w:start w:val="1"/>
      <w:numFmt w:val="decimal"/>
      <w:lvlText w:val="%1."/>
      <w:lvlJc w:val="left"/>
      <w:rPr>
        <w:color w:val="3370FF"/>
      </w:rPr>
    </w:lvl>
  </w:abstractNum>
  <w:abstractNum w:abstractNumId="56" w15:restartNumberingAfterBreak="0">
    <w:nsid w:val="F689643B"/>
    <w:multiLevelType w:val="singleLevel"/>
    <w:tmpl w:val="F689643B"/>
    <w:lvl w:ilvl="0">
      <w:start w:val="2"/>
      <w:numFmt w:val="decimal"/>
      <w:lvlText w:val="%1."/>
      <w:lvlJc w:val="left"/>
      <w:rPr>
        <w:color w:val="3370FF"/>
      </w:rPr>
    </w:lvl>
  </w:abstractNum>
  <w:abstractNum w:abstractNumId="57" w15:restartNumberingAfterBreak="0">
    <w:nsid w:val="F7735DC9"/>
    <w:multiLevelType w:val="singleLevel"/>
    <w:tmpl w:val="F7735DC9"/>
    <w:lvl w:ilvl="0">
      <w:numFmt w:val="bullet"/>
      <w:lvlText w:val="•"/>
      <w:lvlJc w:val="left"/>
      <w:rPr>
        <w:color w:val="3370FF"/>
      </w:rPr>
    </w:lvl>
  </w:abstractNum>
  <w:abstractNum w:abstractNumId="58" w15:restartNumberingAfterBreak="0">
    <w:nsid w:val="FEC2EA36"/>
    <w:multiLevelType w:val="singleLevel"/>
    <w:tmpl w:val="FEC2EA36"/>
    <w:lvl w:ilvl="0">
      <w:start w:val="4"/>
      <w:numFmt w:val="decimal"/>
      <w:lvlText w:val="%1."/>
      <w:lvlJc w:val="left"/>
      <w:rPr>
        <w:color w:val="3370FF"/>
      </w:rPr>
    </w:lvl>
  </w:abstractNum>
  <w:abstractNum w:abstractNumId="59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60" w15:restartNumberingAfterBreak="0">
    <w:nsid w:val="01836A6D"/>
    <w:multiLevelType w:val="singleLevel"/>
    <w:tmpl w:val="01836A6D"/>
    <w:lvl w:ilvl="0">
      <w:numFmt w:val="bullet"/>
      <w:lvlText w:val="•"/>
      <w:lvlJc w:val="left"/>
      <w:rPr>
        <w:color w:val="3370FF"/>
      </w:rPr>
    </w:lvl>
  </w:abstractNum>
  <w:abstractNum w:abstractNumId="61" w15:restartNumberingAfterBreak="0">
    <w:nsid w:val="01CE5783"/>
    <w:multiLevelType w:val="multilevel"/>
    <w:tmpl w:val="FDA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63" w15:restartNumberingAfterBreak="0">
    <w:nsid w:val="02AC2142"/>
    <w:multiLevelType w:val="multilevel"/>
    <w:tmpl w:val="4C3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3A63A41"/>
    <w:multiLevelType w:val="singleLevel"/>
    <w:tmpl w:val="03A63A41"/>
    <w:lvl w:ilvl="0">
      <w:numFmt w:val="bullet"/>
      <w:lvlText w:val="•"/>
      <w:lvlJc w:val="left"/>
      <w:rPr>
        <w:color w:val="3370FF"/>
      </w:rPr>
    </w:lvl>
  </w:abstractNum>
  <w:abstractNum w:abstractNumId="65" w15:restartNumberingAfterBreak="0">
    <w:nsid w:val="03C240C0"/>
    <w:multiLevelType w:val="singleLevel"/>
    <w:tmpl w:val="03C240C0"/>
    <w:lvl w:ilvl="0">
      <w:numFmt w:val="bullet"/>
      <w:lvlText w:val="•"/>
      <w:lvlJc w:val="left"/>
      <w:rPr>
        <w:color w:val="3370FF"/>
      </w:rPr>
    </w:lvl>
  </w:abstractNum>
  <w:abstractNum w:abstractNumId="66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67" w15:restartNumberingAfterBreak="0">
    <w:nsid w:val="06081CD6"/>
    <w:multiLevelType w:val="multilevel"/>
    <w:tmpl w:val="08C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709FD3E"/>
    <w:multiLevelType w:val="singleLevel"/>
    <w:tmpl w:val="0709FD3E"/>
    <w:lvl w:ilvl="0">
      <w:numFmt w:val="bullet"/>
      <w:lvlText w:val="￮"/>
      <w:lvlJc w:val="left"/>
      <w:rPr>
        <w:color w:val="3370FF"/>
      </w:rPr>
    </w:lvl>
  </w:abstractNum>
  <w:abstractNum w:abstractNumId="69" w15:restartNumberingAfterBreak="0">
    <w:nsid w:val="08E73390"/>
    <w:multiLevelType w:val="multilevel"/>
    <w:tmpl w:val="BD90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B93E97"/>
    <w:multiLevelType w:val="multilevel"/>
    <w:tmpl w:val="DB5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F60605"/>
    <w:multiLevelType w:val="multilevel"/>
    <w:tmpl w:val="5944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1B2599"/>
    <w:multiLevelType w:val="multilevel"/>
    <w:tmpl w:val="21B2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E43E40"/>
    <w:multiLevelType w:val="multilevel"/>
    <w:tmpl w:val="9BC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EF100B"/>
    <w:multiLevelType w:val="singleLevel"/>
    <w:tmpl w:val="0CEF100B"/>
    <w:lvl w:ilvl="0">
      <w:numFmt w:val="bullet"/>
      <w:lvlText w:val="￮"/>
      <w:lvlJc w:val="left"/>
      <w:rPr>
        <w:color w:val="3370FF"/>
      </w:rPr>
    </w:lvl>
  </w:abstractNum>
  <w:abstractNum w:abstractNumId="75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76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77" w15:restartNumberingAfterBreak="0">
    <w:nsid w:val="10D591E5"/>
    <w:multiLevelType w:val="singleLevel"/>
    <w:tmpl w:val="10D591E5"/>
    <w:lvl w:ilvl="0">
      <w:start w:val="3"/>
      <w:numFmt w:val="decimal"/>
      <w:lvlText w:val="%1."/>
      <w:lvlJc w:val="left"/>
      <w:rPr>
        <w:color w:val="3370FF"/>
      </w:rPr>
    </w:lvl>
  </w:abstractNum>
  <w:abstractNum w:abstractNumId="78" w15:restartNumberingAfterBreak="0">
    <w:nsid w:val="11B333B9"/>
    <w:multiLevelType w:val="multilevel"/>
    <w:tmpl w:val="E1DA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EADF99"/>
    <w:multiLevelType w:val="singleLevel"/>
    <w:tmpl w:val="12EADF99"/>
    <w:lvl w:ilvl="0">
      <w:start w:val="1"/>
      <w:numFmt w:val="decimal"/>
      <w:lvlText w:val="%1."/>
      <w:lvlJc w:val="left"/>
      <w:rPr>
        <w:color w:val="3370FF"/>
      </w:rPr>
    </w:lvl>
  </w:abstractNum>
  <w:abstractNum w:abstractNumId="80" w15:restartNumberingAfterBreak="0">
    <w:nsid w:val="1450273B"/>
    <w:multiLevelType w:val="singleLevel"/>
    <w:tmpl w:val="1450273B"/>
    <w:lvl w:ilvl="0">
      <w:numFmt w:val="bullet"/>
      <w:lvlText w:val="•"/>
      <w:lvlJc w:val="left"/>
      <w:rPr>
        <w:color w:val="3370FF"/>
      </w:rPr>
    </w:lvl>
  </w:abstractNum>
  <w:abstractNum w:abstractNumId="81" w15:restartNumberingAfterBreak="0">
    <w:nsid w:val="18301F13"/>
    <w:multiLevelType w:val="multilevel"/>
    <w:tmpl w:val="AA7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F74015"/>
    <w:multiLevelType w:val="singleLevel"/>
    <w:tmpl w:val="18F74015"/>
    <w:lvl w:ilvl="0">
      <w:start w:val="1"/>
      <w:numFmt w:val="decimal"/>
      <w:lvlText w:val="%1."/>
      <w:lvlJc w:val="left"/>
      <w:rPr>
        <w:color w:val="3370FF"/>
      </w:rPr>
    </w:lvl>
  </w:abstractNum>
  <w:abstractNum w:abstractNumId="83" w15:restartNumberingAfterBreak="0">
    <w:nsid w:val="1ACDE60F"/>
    <w:multiLevelType w:val="singleLevel"/>
    <w:tmpl w:val="1ACDE60F"/>
    <w:lvl w:ilvl="0">
      <w:numFmt w:val="bullet"/>
      <w:lvlText w:val="•"/>
      <w:lvlJc w:val="left"/>
      <w:rPr>
        <w:color w:val="3370FF"/>
      </w:rPr>
    </w:lvl>
  </w:abstractNum>
  <w:abstractNum w:abstractNumId="84" w15:restartNumberingAfterBreak="0">
    <w:nsid w:val="1AD50295"/>
    <w:multiLevelType w:val="singleLevel"/>
    <w:tmpl w:val="1AD50295"/>
    <w:lvl w:ilvl="0">
      <w:numFmt w:val="bullet"/>
      <w:lvlText w:val="•"/>
      <w:lvlJc w:val="left"/>
      <w:rPr>
        <w:color w:val="3370FF"/>
      </w:rPr>
    </w:lvl>
  </w:abstractNum>
  <w:abstractNum w:abstractNumId="85" w15:restartNumberingAfterBreak="0">
    <w:nsid w:val="1B6A6BC6"/>
    <w:multiLevelType w:val="multilevel"/>
    <w:tmpl w:val="919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CBBCF0"/>
    <w:multiLevelType w:val="singleLevel"/>
    <w:tmpl w:val="1BCBBCF0"/>
    <w:lvl w:ilvl="0">
      <w:start w:val="1"/>
      <w:numFmt w:val="decimal"/>
      <w:lvlText w:val="%1."/>
      <w:lvlJc w:val="left"/>
      <w:rPr>
        <w:color w:val="3370FF"/>
      </w:rPr>
    </w:lvl>
  </w:abstractNum>
  <w:abstractNum w:abstractNumId="87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88" w15:restartNumberingAfterBreak="0">
    <w:nsid w:val="21B3B1B1"/>
    <w:multiLevelType w:val="singleLevel"/>
    <w:tmpl w:val="21B3B1B1"/>
    <w:lvl w:ilvl="0">
      <w:numFmt w:val="bullet"/>
      <w:lvlText w:val="•"/>
      <w:lvlJc w:val="left"/>
      <w:rPr>
        <w:color w:val="3370FF"/>
      </w:rPr>
    </w:lvl>
  </w:abstractNum>
  <w:abstractNum w:abstractNumId="89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90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91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92" w15:restartNumberingAfterBreak="0">
    <w:nsid w:val="24BF5C59"/>
    <w:multiLevelType w:val="multilevel"/>
    <w:tmpl w:val="1D8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94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95" w15:restartNumberingAfterBreak="0">
    <w:nsid w:val="2ACF7AED"/>
    <w:multiLevelType w:val="multilevel"/>
    <w:tmpl w:val="5502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3F3F89"/>
    <w:multiLevelType w:val="singleLevel"/>
    <w:tmpl w:val="2B3F3F89"/>
    <w:lvl w:ilvl="0">
      <w:numFmt w:val="bullet"/>
      <w:lvlText w:val="•"/>
      <w:lvlJc w:val="left"/>
      <w:rPr>
        <w:color w:val="3370FF"/>
      </w:rPr>
    </w:lvl>
  </w:abstractNum>
  <w:abstractNum w:abstractNumId="97" w15:restartNumberingAfterBreak="0">
    <w:nsid w:val="2B896CD1"/>
    <w:multiLevelType w:val="multilevel"/>
    <w:tmpl w:val="A42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7476EE"/>
    <w:multiLevelType w:val="multilevel"/>
    <w:tmpl w:val="9CE4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2D79CE"/>
    <w:multiLevelType w:val="singleLevel"/>
    <w:tmpl w:val="2F2D79CE"/>
    <w:lvl w:ilvl="0">
      <w:start w:val="3"/>
      <w:numFmt w:val="decimal"/>
      <w:lvlText w:val="%1."/>
      <w:lvlJc w:val="left"/>
      <w:rPr>
        <w:color w:val="3370FF"/>
      </w:rPr>
    </w:lvl>
  </w:abstractNum>
  <w:abstractNum w:abstractNumId="100" w15:restartNumberingAfterBreak="0">
    <w:nsid w:val="30A0AC00"/>
    <w:multiLevelType w:val="singleLevel"/>
    <w:tmpl w:val="30A0AC00"/>
    <w:lvl w:ilvl="0">
      <w:start w:val="3"/>
      <w:numFmt w:val="decimal"/>
      <w:lvlText w:val="%1."/>
      <w:lvlJc w:val="left"/>
      <w:rPr>
        <w:color w:val="3370FF"/>
      </w:rPr>
    </w:lvl>
  </w:abstractNum>
  <w:abstractNum w:abstractNumId="101" w15:restartNumberingAfterBreak="0">
    <w:nsid w:val="30FC5B15"/>
    <w:multiLevelType w:val="singleLevel"/>
    <w:tmpl w:val="30FC5B15"/>
    <w:lvl w:ilvl="0">
      <w:start w:val="1"/>
      <w:numFmt w:val="lowerLetter"/>
      <w:lvlText w:val="%1."/>
      <w:lvlJc w:val="left"/>
      <w:rPr>
        <w:color w:val="3370FF"/>
      </w:rPr>
    </w:lvl>
  </w:abstractNum>
  <w:abstractNum w:abstractNumId="102" w15:restartNumberingAfterBreak="0">
    <w:nsid w:val="322D85CA"/>
    <w:multiLevelType w:val="singleLevel"/>
    <w:tmpl w:val="322D85CA"/>
    <w:lvl w:ilvl="0">
      <w:numFmt w:val="bullet"/>
      <w:lvlText w:val="￮"/>
      <w:lvlJc w:val="left"/>
      <w:rPr>
        <w:color w:val="3370FF"/>
      </w:rPr>
    </w:lvl>
  </w:abstractNum>
  <w:abstractNum w:abstractNumId="103" w15:restartNumberingAfterBreak="0">
    <w:nsid w:val="32687E14"/>
    <w:multiLevelType w:val="multilevel"/>
    <w:tmpl w:val="462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105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106" w15:restartNumberingAfterBreak="0">
    <w:nsid w:val="366E51AE"/>
    <w:multiLevelType w:val="multilevel"/>
    <w:tmpl w:val="97F8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AA5914"/>
    <w:multiLevelType w:val="multilevel"/>
    <w:tmpl w:val="571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0D5406"/>
    <w:multiLevelType w:val="multilevel"/>
    <w:tmpl w:val="4606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110" w15:restartNumberingAfterBreak="0">
    <w:nsid w:val="3B8127DF"/>
    <w:multiLevelType w:val="singleLevel"/>
    <w:tmpl w:val="3B8127DF"/>
    <w:lvl w:ilvl="0">
      <w:start w:val="3"/>
      <w:numFmt w:val="decimal"/>
      <w:lvlText w:val="%1."/>
      <w:lvlJc w:val="left"/>
      <w:rPr>
        <w:color w:val="3370FF"/>
      </w:rPr>
    </w:lvl>
  </w:abstractNum>
  <w:abstractNum w:abstractNumId="111" w15:restartNumberingAfterBreak="0">
    <w:nsid w:val="3D2A4719"/>
    <w:multiLevelType w:val="multilevel"/>
    <w:tmpl w:val="BDB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A4457C"/>
    <w:multiLevelType w:val="multilevel"/>
    <w:tmpl w:val="CA2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114" w15:restartNumberingAfterBreak="0">
    <w:nsid w:val="415102A2"/>
    <w:multiLevelType w:val="multilevel"/>
    <w:tmpl w:val="4B8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B607F5"/>
    <w:multiLevelType w:val="multilevel"/>
    <w:tmpl w:val="CDF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877620"/>
    <w:multiLevelType w:val="multilevel"/>
    <w:tmpl w:val="021C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118" w15:restartNumberingAfterBreak="0">
    <w:nsid w:val="49934378"/>
    <w:multiLevelType w:val="multilevel"/>
    <w:tmpl w:val="396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51D704"/>
    <w:multiLevelType w:val="singleLevel"/>
    <w:tmpl w:val="4A51D704"/>
    <w:lvl w:ilvl="0">
      <w:start w:val="1"/>
      <w:numFmt w:val="decimal"/>
      <w:lvlText w:val="%1."/>
      <w:lvlJc w:val="left"/>
      <w:rPr>
        <w:color w:val="3370FF"/>
      </w:rPr>
    </w:lvl>
  </w:abstractNum>
  <w:abstractNum w:abstractNumId="120" w15:restartNumberingAfterBreak="0">
    <w:nsid w:val="4C1BAE26"/>
    <w:multiLevelType w:val="singleLevel"/>
    <w:tmpl w:val="4C1BAE26"/>
    <w:lvl w:ilvl="0">
      <w:numFmt w:val="bullet"/>
      <w:lvlText w:val="•"/>
      <w:lvlJc w:val="left"/>
      <w:rPr>
        <w:color w:val="3370FF"/>
      </w:rPr>
    </w:lvl>
  </w:abstractNum>
  <w:abstractNum w:abstractNumId="121" w15:restartNumberingAfterBreak="0">
    <w:nsid w:val="4C3D7A74"/>
    <w:multiLevelType w:val="singleLevel"/>
    <w:tmpl w:val="4C3D7A74"/>
    <w:lvl w:ilvl="0">
      <w:numFmt w:val="bullet"/>
      <w:lvlText w:val="￮"/>
      <w:lvlJc w:val="left"/>
      <w:rPr>
        <w:color w:val="3370FF"/>
      </w:rPr>
    </w:lvl>
  </w:abstractNum>
  <w:abstractNum w:abstractNumId="122" w15:restartNumberingAfterBreak="0">
    <w:nsid w:val="4CD1E351"/>
    <w:multiLevelType w:val="singleLevel"/>
    <w:tmpl w:val="4CD1E351"/>
    <w:lvl w:ilvl="0">
      <w:start w:val="2"/>
      <w:numFmt w:val="decimal"/>
      <w:lvlText w:val="%1."/>
      <w:lvlJc w:val="left"/>
      <w:rPr>
        <w:color w:val="3370FF"/>
      </w:rPr>
    </w:lvl>
  </w:abstractNum>
  <w:abstractNum w:abstractNumId="123" w15:restartNumberingAfterBreak="0">
    <w:nsid w:val="4D3B0A2D"/>
    <w:multiLevelType w:val="multilevel"/>
    <w:tmpl w:val="080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125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126" w15:restartNumberingAfterBreak="0">
    <w:nsid w:val="4E364500"/>
    <w:multiLevelType w:val="multilevel"/>
    <w:tmpl w:val="A38E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4B0264"/>
    <w:multiLevelType w:val="multilevel"/>
    <w:tmpl w:val="D53C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701CA1"/>
    <w:multiLevelType w:val="singleLevel"/>
    <w:tmpl w:val="54701CA1"/>
    <w:lvl w:ilvl="0">
      <w:numFmt w:val="bullet"/>
      <w:lvlText w:val="•"/>
      <w:lvlJc w:val="left"/>
      <w:rPr>
        <w:color w:val="3370FF"/>
      </w:rPr>
    </w:lvl>
  </w:abstractNum>
  <w:abstractNum w:abstractNumId="129" w15:restartNumberingAfterBreak="0">
    <w:nsid w:val="58406179"/>
    <w:multiLevelType w:val="multilevel"/>
    <w:tmpl w:val="311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131" w15:restartNumberingAfterBreak="0">
    <w:nsid w:val="594C13FB"/>
    <w:multiLevelType w:val="multilevel"/>
    <w:tmpl w:val="725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133" w15:restartNumberingAfterBreak="0">
    <w:nsid w:val="59EEFD2A"/>
    <w:multiLevelType w:val="singleLevel"/>
    <w:tmpl w:val="59EEFD2A"/>
    <w:lvl w:ilvl="0">
      <w:start w:val="3"/>
      <w:numFmt w:val="decimal"/>
      <w:lvlText w:val="%1."/>
      <w:lvlJc w:val="left"/>
      <w:rPr>
        <w:color w:val="3370FF"/>
      </w:rPr>
    </w:lvl>
  </w:abstractNum>
  <w:abstractNum w:abstractNumId="134" w15:restartNumberingAfterBreak="0">
    <w:nsid w:val="5A194614"/>
    <w:multiLevelType w:val="multilevel"/>
    <w:tmpl w:val="80B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136" w15:restartNumberingAfterBreak="0">
    <w:nsid w:val="5C643B17"/>
    <w:multiLevelType w:val="multilevel"/>
    <w:tmpl w:val="63F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29AB5A"/>
    <w:multiLevelType w:val="singleLevel"/>
    <w:tmpl w:val="5E29AB5A"/>
    <w:lvl w:ilvl="0">
      <w:numFmt w:val="bullet"/>
      <w:lvlText w:val="•"/>
      <w:lvlJc w:val="left"/>
      <w:rPr>
        <w:color w:val="3370FF"/>
      </w:rPr>
    </w:lvl>
  </w:abstractNum>
  <w:abstractNum w:abstractNumId="138" w15:restartNumberingAfterBreak="0">
    <w:nsid w:val="5FCE4367"/>
    <w:multiLevelType w:val="singleLevel"/>
    <w:tmpl w:val="5FCE4367"/>
    <w:lvl w:ilvl="0">
      <w:numFmt w:val="bullet"/>
      <w:lvlText w:val="•"/>
      <w:lvlJc w:val="left"/>
      <w:rPr>
        <w:color w:val="3370FF"/>
      </w:rPr>
    </w:lvl>
  </w:abstractNum>
  <w:abstractNum w:abstractNumId="139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140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141" w15:restartNumberingAfterBreak="0">
    <w:nsid w:val="60E9155B"/>
    <w:multiLevelType w:val="multilevel"/>
    <w:tmpl w:val="DD04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0EFE5C"/>
    <w:multiLevelType w:val="singleLevel"/>
    <w:tmpl w:val="610EFE5C"/>
    <w:lvl w:ilvl="0">
      <w:start w:val="3"/>
      <w:numFmt w:val="decimal"/>
      <w:lvlText w:val="%1."/>
      <w:lvlJc w:val="left"/>
      <w:rPr>
        <w:color w:val="3370FF"/>
      </w:rPr>
    </w:lvl>
  </w:abstractNum>
  <w:abstractNum w:abstractNumId="143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144" w15:restartNumberingAfterBreak="0">
    <w:nsid w:val="62E531ED"/>
    <w:multiLevelType w:val="multilevel"/>
    <w:tmpl w:val="0F0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CD0074"/>
    <w:multiLevelType w:val="singleLevel"/>
    <w:tmpl w:val="65CD0074"/>
    <w:lvl w:ilvl="0">
      <w:numFmt w:val="bullet"/>
      <w:lvlText w:val="￮"/>
      <w:lvlJc w:val="left"/>
      <w:rPr>
        <w:color w:val="3370FF"/>
      </w:rPr>
    </w:lvl>
  </w:abstractNum>
  <w:abstractNum w:abstractNumId="146" w15:restartNumberingAfterBreak="0">
    <w:nsid w:val="67771510"/>
    <w:multiLevelType w:val="multilevel"/>
    <w:tmpl w:val="693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217A74"/>
    <w:multiLevelType w:val="multilevel"/>
    <w:tmpl w:val="F3C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B298F7"/>
    <w:multiLevelType w:val="singleLevel"/>
    <w:tmpl w:val="68B298F7"/>
    <w:lvl w:ilvl="0">
      <w:numFmt w:val="bullet"/>
      <w:lvlText w:val="•"/>
      <w:lvlJc w:val="left"/>
      <w:rPr>
        <w:color w:val="3370FF"/>
      </w:rPr>
    </w:lvl>
  </w:abstractNum>
  <w:abstractNum w:abstractNumId="149" w15:restartNumberingAfterBreak="0">
    <w:nsid w:val="6D923F4F"/>
    <w:multiLevelType w:val="multilevel"/>
    <w:tmpl w:val="05A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0FDCEF"/>
    <w:multiLevelType w:val="singleLevel"/>
    <w:tmpl w:val="700FDCEF"/>
    <w:lvl w:ilvl="0">
      <w:start w:val="2"/>
      <w:numFmt w:val="decimal"/>
      <w:lvlText w:val="%1."/>
      <w:lvlJc w:val="left"/>
      <w:rPr>
        <w:color w:val="3370FF"/>
      </w:rPr>
    </w:lvl>
  </w:abstractNum>
  <w:abstractNum w:abstractNumId="151" w15:restartNumberingAfterBreak="0">
    <w:nsid w:val="708D1F91"/>
    <w:multiLevelType w:val="multilevel"/>
    <w:tmpl w:val="490A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027B81"/>
    <w:multiLevelType w:val="multilevel"/>
    <w:tmpl w:val="A21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154" w15:restartNumberingAfterBreak="0">
    <w:nsid w:val="73BE07FE"/>
    <w:multiLevelType w:val="multilevel"/>
    <w:tmpl w:val="AAC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156" w15:restartNumberingAfterBreak="0">
    <w:nsid w:val="77633216"/>
    <w:multiLevelType w:val="singleLevel"/>
    <w:tmpl w:val="77633216"/>
    <w:lvl w:ilvl="0">
      <w:start w:val="3"/>
      <w:numFmt w:val="decimal"/>
      <w:lvlText w:val="%1."/>
      <w:lvlJc w:val="left"/>
      <w:rPr>
        <w:color w:val="3370FF"/>
      </w:rPr>
    </w:lvl>
  </w:abstractNum>
  <w:abstractNum w:abstractNumId="157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158" w15:restartNumberingAfterBreak="0">
    <w:nsid w:val="79AA4FA4"/>
    <w:multiLevelType w:val="singleLevel"/>
    <w:tmpl w:val="79AA4FA4"/>
    <w:lvl w:ilvl="0">
      <w:start w:val="2"/>
      <w:numFmt w:val="lowerLetter"/>
      <w:lvlText w:val="%1."/>
      <w:lvlJc w:val="left"/>
      <w:rPr>
        <w:color w:val="3370FF"/>
      </w:rPr>
    </w:lvl>
  </w:abstractNum>
  <w:abstractNum w:abstractNumId="159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160" w15:restartNumberingAfterBreak="0">
    <w:nsid w:val="7CE77359"/>
    <w:multiLevelType w:val="multilevel"/>
    <w:tmpl w:val="F00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1C7FEB"/>
    <w:multiLevelType w:val="multilevel"/>
    <w:tmpl w:val="7E1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abstractNum w:abstractNumId="163" w15:restartNumberingAfterBreak="0">
    <w:nsid w:val="7EA017F4"/>
    <w:multiLevelType w:val="multilevel"/>
    <w:tmpl w:val="58B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760724">
    <w:abstractNumId w:val="59"/>
  </w:num>
  <w:num w:numId="2" w16cid:durableId="638538329">
    <w:abstractNumId w:val="41"/>
  </w:num>
  <w:num w:numId="3" w16cid:durableId="494998779">
    <w:abstractNumId w:val="132"/>
  </w:num>
  <w:num w:numId="4" w16cid:durableId="362096377">
    <w:abstractNumId w:val="35"/>
  </w:num>
  <w:num w:numId="5" w16cid:durableId="1372421303">
    <w:abstractNumId w:val="27"/>
  </w:num>
  <w:num w:numId="6" w16cid:durableId="1364937020">
    <w:abstractNumId w:val="66"/>
  </w:num>
  <w:num w:numId="7" w16cid:durableId="674458920">
    <w:abstractNumId w:val="93"/>
  </w:num>
  <w:num w:numId="8" w16cid:durableId="813181802">
    <w:abstractNumId w:val="153"/>
  </w:num>
  <w:num w:numId="9" w16cid:durableId="1640919818">
    <w:abstractNumId w:val="62"/>
  </w:num>
  <w:num w:numId="10" w16cid:durableId="927151998">
    <w:abstractNumId w:val="9"/>
  </w:num>
  <w:num w:numId="11" w16cid:durableId="1663004801">
    <w:abstractNumId w:val="94"/>
  </w:num>
  <w:num w:numId="12" w16cid:durableId="1065179663">
    <w:abstractNumId w:val="135"/>
  </w:num>
  <w:num w:numId="13" w16cid:durableId="256866786">
    <w:abstractNumId w:val="39"/>
  </w:num>
  <w:num w:numId="14" w16cid:durableId="1405183121">
    <w:abstractNumId w:val="124"/>
  </w:num>
  <w:num w:numId="15" w16cid:durableId="143086357">
    <w:abstractNumId w:val="54"/>
  </w:num>
  <w:num w:numId="16" w16cid:durableId="1800339646">
    <w:abstractNumId w:val="91"/>
  </w:num>
  <w:num w:numId="17" w16cid:durableId="1688362923">
    <w:abstractNumId w:val="46"/>
  </w:num>
  <w:num w:numId="18" w16cid:durableId="1159078722">
    <w:abstractNumId w:val="44"/>
  </w:num>
  <w:num w:numId="19" w16cid:durableId="263391515">
    <w:abstractNumId w:val="15"/>
  </w:num>
  <w:num w:numId="20" w16cid:durableId="96675934">
    <w:abstractNumId w:val="120"/>
  </w:num>
  <w:num w:numId="21" w16cid:durableId="313145786">
    <w:abstractNumId w:val="140"/>
  </w:num>
  <w:num w:numId="22" w16cid:durableId="999314956">
    <w:abstractNumId w:val="75"/>
  </w:num>
  <w:num w:numId="23" w16cid:durableId="1453860482">
    <w:abstractNumId w:val="117"/>
  </w:num>
  <w:num w:numId="24" w16cid:durableId="1637376321">
    <w:abstractNumId w:val="24"/>
  </w:num>
  <w:num w:numId="25" w16cid:durableId="1236821039">
    <w:abstractNumId w:val="159"/>
  </w:num>
  <w:num w:numId="26" w16cid:durableId="1985695071">
    <w:abstractNumId w:val="157"/>
  </w:num>
  <w:num w:numId="27" w16cid:durableId="1822501105">
    <w:abstractNumId w:val="34"/>
  </w:num>
  <w:num w:numId="28" w16cid:durableId="2097168866">
    <w:abstractNumId w:val="143"/>
  </w:num>
  <w:num w:numId="29" w16cid:durableId="234778952">
    <w:abstractNumId w:val="10"/>
  </w:num>
  <w:num w:numId="30" w16cid:durableId="1579754741">
    <w:abstractNumId w:val="109"/>
  </w:num>
  <w:num w:numId="31" w16cid:durableId="178393259">
    <w:abstractNumId w:val="4"/>
  </w:num>
  <w:num w:numId="32" w16cid:durableId="1506631301">
    <w:abstractNumId w:val="130"/>
  </w:num>
  <w:num w:numId="33" w16cid:durableId="845098820">
    <w:abstractNumId w:val="162"/>
  </w:num>
  <w:num w:numId="34" w16cid:durableId="1364945111">
    <w:abstractNumId w:val="1"/>
  </w:num>
  <w:num w:numId="35" w16cid:durableId="539130985">
    <w:abstractNumId w:val="90"/>
  </w:num>
  <w:num w:numId="36" w16cid:durableId="1735160743">
    <w:abstractNumId w:val="125"/>
  </w:num>
  <w:num w:numId="37" w16cid:durableId="1975017909">
    <w:abstractNumId w:val="57"/>
  </w:num>
  <w:num w:numId="38" w16cid:durableId="793988543">
    <w:abstractNumId w:val="48"/>
  </w:num>
  <w:num w:numId="39" w16cid:durableId="337268621">
    <w:abstractNumId w:val="101"/>
  </w:num>
  <w:num w:numId="40" w16cid:durableId="1744067410">
    <w:abstractNumId w:val="158"/>
  </w:num>
  <w:num w:numId="41" w16cid:durableId="1050228563">
    <w:abstractNumId w:val="30"/>
  </w:num>
  <w:num w:numId="42" w16cid:durableId="997417399">
    <w:abstractNumId w:val="7"/>
  </w:num>
  <w:num w:numId="43" w16cid:durableId="1940524391">
    <w:abstractNumId w:val="29"/>
  </w:num>
  <w:num w:numId="44" w16cid:durableId="1624846324">
    <w:abstractNumId w:val="137"/>
  </w:num>
  <w:num w:numId="45" w16cid:durableId="537469960">
    <w:abstractNumId w:val="3"/>
  </w:num>
  <w:num w:numId="46" w16cid:durableId="1285304544">
    <w:abstractNumId w:val="83"/>
  </w:num>
  <w:num w:numId="47" w16cid:durableId="398476171">
    <w:abstractNumId w:val="6"/>
  </w:num>
  <w:num w:numId="48" w16cid:durableId="873427526">
    <w:abstractNumId w:val="139"/>
  </w:num>
  <w:num w:numId="49" w16cid:durableId="1608079447">
    <w:abstractNumId w:val="155"/>
  </w:num>
  <w:num w:numId="50" w16cid:durableId="1270578877">
    <w:abstractNumId w:val="121"/>
  </w:num>
  <w:num w:numId="51" w16cid:durableId="1565287461">
    <w:abstractNumId w:val="102"/>
  </w:num>
  <w:num w:numId="52" w16cid:durableId="2100128805">
    <w:abstractNumId w:val="145"/>
  </w:num>
  <w:num w:numId="53" w16cid:durableId="2014448143">
    <w:abstractNumId w:val="68"/>
  </w:num>
  <w:num w:numId="54" w16cid:durableId="1516112141">
    <w:abstractNumId w:val="74"/>
  </w:num>
  <w:num w:numId="55" w16cid:durableId="2082943326">
    <w:abstractNumId w:val="43"/>
  </w:num>
  <w:num w:numId="56" w16cid:durableId="1836413335">
    <w:abstractNumId w:val="104"/>
  </w:num>
  <w:num w:numId="57" w16cid:durableId="1250701854">
    <w:abstractNumId w:val="87"/>
  </w:num>
  <w:num w:numId="58" w16cid:durableId="1475372697">
    <w:abstractNumId w:val="51"/>
  </w:num>
  <w:num w:numId="59" w16cid:durableId="903755954">
    <w:abstractNumId w:val="89"/>
  </w:num>
  <w:num w:numId="60" w16cid:durableId="816530696">
    <w:abstractNumId w:val="26"/>
  </w:num>
  <w:num w:numId="61" w16cid:durableId="2051881137">
    <w:abstractNumId w:val="113"/>
  </w:num>
  <w:num w:numId="62" w16cid:durableId="80220920">
    <w:abstractNumId w:val="76"/>
  </w:num>
  <w:num w:numId="63" w16cid:durableId="575281014">
    <w:abstractNumId w:val="105"/>
  </w:num>
  <w:num w:numId="64" w16cid:durableId="1045906648">
    <w:abstractNumId w:val="64"/>
  </w:num>
  <w:num w:numId="65" w16cid:durableId="1360930908">
    <w:abstractNumId w:val="37"/>
  </w:num>
  <w:num w:numId="66" w16cid:durableId="1668555514">
    <w:abstractNumId w:val="79"/>
  </w:num>
  <w:num w:numId="67" w16cid:durableId="163204550">
    <w:abstractNumId w:val="25"/>
  </w:num>
  <w:num w:numId="68" w16cid:durableId="1819759615">
    <w:abstractNumId w:val="110"/>
  </w:num>
  <w:num w:numId="69" w16cid:durableId="1915509499">
    <w:abstractNumId w:val="20"/>
  </w:num>
  <w:num w:numId="70" w16cid:durableId="1923374231">
    <w:abstractNumId w:val="56"/>
  </w:num>
  <w:num w:numId="71" w16cid:durableId="1212038251">
    <w:abstractNumId w:val="100"/>
  </w:num>
  <w:num w:numId="72" w16cid:durableId="1475373849">
    <w:abstractNumId w:val="58"/>
  </w:num>
  <w:num w:numId="73" w16cid:durableId="1069613650">
    <w:abstractNumId w:val="82"/>
  </w:num>
  <w:num w:numId="74" w16cid:durableId="560751292">
    <w:abstractNumId w:val="150"/>
  </w:num>
  <w:num w:numId="75" w16cid:durableId="183984899">
    <w:abstractNumId w:val="49"/>
  </w:num>
  <w:num w:numId="76" w16cid:durableId="168448012">
    <w:abstractNumId w:val="38"/>
  </w:num>
  <w:num w:numId="77" w16cid:durableId="101345458">
    <w:abstractNumId w:val="19"/>
  </w:num>
  <w:num w:numId="78" w16cid:durableId="1956669946">
    <w:abstractNumId w:val="156"/>
  </w:num>
  <w:num w:numId="79" w16cid:durableId="1141532897">
    <w:abstractNumId w:val="45"/>
  </w:num>
  <w:num w:numId="80" w16cid:durableId="981619907">
    <w:abstractNumId w:val="28"/>
  </w:num>
  <w:num w:numId="81" w16cid:durableId="364136103">
    <w:abstractNumId w:val="99"/>
  </w:num>
  <w:num w:numId="82" w16cid:durableId="774401234">
    <w:abstractNumId w:val="50"/>
  </w:num>
  <w:num w:numId="83" w16cid:durableId="1188060586">
    <w:abstractNumId w:val="13"/>
  </w:num>
  <w:num w:numId="84" w16cid:durableId="1249844182">
    <w:abstractNumId w:val="133"/>
  </w:num>
  <w:num w:numId="85" w16cid:durableId="1393961709">
    <w:abstractNumId w:val="32"/>
  </w:num>
  <w:num w:numId="86" w16cid:durableId="818302861">
    <w:abstractNumId w:val="23"/>
  </w:num>
  <w:num w:numId="87" w16cid:durableId="580333510">
    <w:abstractNumId w:val="11"/>
  </w:num>
  <w:num w:numId="88" w16cid:durableId="353071184">
    <w:abstractNumId w:val="16"/>
  </w:num>
  <w:num w:numId="89" w16cid:durableId="940331130">
    <w:abstractNumId w:val="22"/>
  </w:num>
  <w:num w:numId="90" w16cid:durableId="1038704093">
    <w:abstractNumId w:val="8"/>
  </w:num>
  <w:num w:numId="91" w16cid:durableId="415983077">
    <w:abstractNumId w:val="86"/>
  </w:num>
  <w:num w:numId="92" w16cid:durableId="577447878">
    <w:abstractNumId w:val="33"/>
  </w:num>
  <w:num w:numId="93" w16cid:durableId="1352998418">
    <w:abstractNumId w:val="80"/>
  </w:num>
  <w:num w:numId="94" w16cid:durableId="986712167">
    <w:abstractNumId w:val="42"/>
  </w:num>
  <w:num w:numId="95" w16cid:durableId="907613363">
    <w:abstractNumId w:val="148"/>
  </w:num>
  <w:num w:numId="96" w16cid:durableId="1290820534">
    <w:abstractNumId w:val="0"/>
  </w:num>
  <w:num w:numId="97" w16cid:durableId="598803980">
    <w:abstractNumId w:val="31"/>
  </w:num>
  <w:num w:numId="98" w16cid:durableId="80298639">
    <w:abstractNumId w:val="55"/>
  </w:num>
  <w:num w:numId="99" w16cid:durableId="1892375720">
    <w:abstractNumId w:val="122"/>
  </w:num>
  <w:num w:numId="100" w16cid:durableId="663707446">
    <w:abstractNumId w:val="77"/>
  </w:num>
  <w:num w:numId="101" w16cid:durableId="714162802">
    <w:abstractNumId w:val="14"/>
  </w:num>
  <w:num w:numId="102" w16cid:durableId="2093887683">
    <w:abstractNumId w:val="47"/>
  </w:num>
  <w:num w:numId="103" w16cid:durableId="1789547622">
    <w:abstractNumId w:val="84"/>
  </w:num>
  <w:num w:numId="104" w16cid:durableId="595940281">
    <w:abstractNumId w:val="119"/>
  </w:num>
  <w:num w:numId="105" w16cid:durableId="1688167076">
    <w:abstractNumId w:val="21"/>
  </w:num>
  <w:num w:numId="106" w16cid:durableId="1263025761">
    <w:abstractNumId w:val="142"/>
  </w:num>
  <w:num w:numId="107" w16cid:durableId="459766211">
    <w:abstractNumId w:val="2"/>
  </w:num>
  <w:num w:numId="108" w16cid:durableId="1434782055">
    <w:abstractNumId w:val="5"/>
  </w:num>
  <w:num w:numId="109" w16cid:durableId="1906792415">
    <w:abstractNumId w:val="60"/>
  </w:num>
  <w:num w:numId="110" w16cid:durableId="1823081289">
    <w:abstractNumId w:val="18"/>
  </w:num>
  <w:num w:numId="111" w16cid:durableId="695741800">
    <w:abstractNumId w:val="36"/>
  </w:num>
  <w:num w:numId="112" w16cid:durableId="574124020">
    <w:abstractNumId w:val="40"/>
  </w:num>
  <w:num w:numId="113" w16cid:durableId="651909425">
    <w:abstractNumId w:val="53"/>
  </w:num>
  <w:num w:numId="114" w16cid:durableId="1263759989">
    <w:abstractNumId w:val="138"/>
  </w:num>
  <w:num w:numId="115" w16cid:durableId="1906985342">
    <w:abstractNumId w:val="52"/>
  </w:num>
  <w:num w:numId="116" w16cid:durableId="1392733716">
    <w:abstractNumId w:val="128"/>
  </w:num>
  <w:num w:numId="117" w16cid:durableId="1520504275">
    <w:abstractNumId w:val="88"/>
  </w:num>
  <w:num w:numId="118" w16cid:durableId="1444766821">
    <w:abstractNumId w:val="12"/>
  </w:num>
  <w:num w:numId="119" w16cid:durableId="347484176">
    <w:abstractNumId w:val="65"/>
  </w:num>
  <w:num w:numId="120" w16cid:durableId="834343682">
    <w:abstractNumId w:val="17"/>
  </w:num>
  <w:num w:numId="121" w16cid:durableId="1741058679">
    <w:abstractNumId w:val="96"/>
  </w:num>
  <w:num w:numId="122" w16cid:durableId="1809084454">
    <w:abstractNumId w:val="151"/>
  </w:num>
  <w:num w:numId="123" w16cid:durableId="219630686">
    <w:abstractNumId w:val="112"/>
  </w:num>
  <w:num w:numId="124" w16cid:durableId="992293883">
    <w:abstractNumId w:val="152"/>
  </w:num>
  <w:num w:numId="125" w16cid:durableId="1430933262">
    <w:abstractNumId w:val="134"/>
  </w:num>
  <w:num w:numId="126" w16cid:durableId="1498886468">
    <w:abstractNumId w:val="72"/>
  </w:num>
  <w:num w:numId="127" w16cid:durableId="928732986">
    <w:abstractNumId w:val="107"/>
  </w:num>
  <w:num w:numId="128" w16cid:durableId="862789872">
    <w:abstractNumId w:val="73"/>
  </w:num>
  <w:num w:numId="129" w16cid:durableId="1621255615">
    <w:abstractNumId w:val="141"/>
  </w:num>
  <w:num w:numId="130" w16cid:durableId="701781364">
    <w:abstractNumId w:val="97"/>
  </w:num>
  <w:num w:numId="131" w16cid:durableId="939336084">
    <w:abstractNumId w:val="161"/>
  </w:num>
  <w:num w:numId="132" w16cid:durableId="297227088">
    <w:abstractNumId w:val="144"/>
  </w:num>
  <w:num w:numId="133" w16cid:durableId="1990668012">
    <w:abstractNumId w:val="136"/>
  </w:num>
  <w:num w:numId="134" w16cid:durableId="1479541963">
    <w:abstractNumId w:val="118"/>
  </w:num>
  <w:num w:numId="135" w16cid:durableId="1929121890">
    <w:abstractNumId w:val="71"/>
  </w:num>
  <w:num w:numId="136" w16cid:durableId="226958422">
    <w:abstractNumId w:val="106"/>
  </w:num>
  <w:num w:numId="137" w16cid:durableId="2136175787">
    <w:abstractNumId w:val="108"/>
  </w:num>
  <w:num w:numId="138" w16cid:durableId="1407872820">
    <w:abstractNumId w:val="81"/>
  </w:num>
  <w:num w:numId="139" w16cid:durableId="464667033">
    <w:abstractNumId w:val="154"/>
  </w:num>
  <w:num w:numId="140" w16cid:durableId="38866779">
    <w:abstractNumId w:val="115"/>
  </w:num>
  <w:num w:numId="141" w16cid:durableId="474181110">
    <w:abstractNumId w:val="127"/>
  </w:num>
  <w:num w:numId="142" w16cid:durableId="64257989">
    <w:abstractNumId w:val="126"/>
  </w:num>
  <w:num w:numId="143" w16cid:durableId="619268651">
    <w:abstractNumId w:val="67"/>
  </w:num>
  <w:num w:numId="144" w16cid:durableId="1547836330">
    <w:abstractNumId w:val="85"/>
  </w:num>
  <w:num w:numId="145" w16cid:durableId="334773791">
    <w:abstractNumId w:val="149"/>
  </w:num>
  <w:num w:numId="146" w16cid:durableId="892960735">
    <w:abstractNumId w:val="147"/>
  </w:num>
  <w:num w:numId="147" w16cid:durableId="237718038">
    <w:abstractNumId w:val="146"/>
  </w:num>
  <w:num w:numId="148" w16cid:durableId="475419544">
    <w:abstractNumId w:val="61"/>
  </w:num>
  <w:num w:numId="149" w16cid:durableId="1066730849">
    <w:abstractNumId w:val="111"/>
  </w:num>
  <w:num w:numId="150" w16cid:durableId="1566988350">
    <w:abstractNumId w:val="69"/>
  </w:num>
  <w:num w:numId="151" w16cid:durableId="116992318">
    <w:abstractNumId w:val="163"/>
  </w:num>
  <w:num w:numId="152" w16cid:durableId="1559631272">
    <w:abstractNumId w:val="129"/>
  </w:num>
  <w:num w:numId="153" w16cid:durableId="787548064">
    <w:abstractNumId w:val="70"/>
  </w:num>
  <w:num w:numId="154" w16cid:durableId="513542693">
    <w:abstractNumId w:val="114"/>
  </w:num>
  <w:num w:numId="155" w16cid:durableId="1292400202">
    <w:abstractNumId w:val="123"/>
  </w:num>
  <w:num w:numId="156" w16cid:durableId="2015372440">
    <w:abstractNumId w:val="131"/>
  </w:num>
  <w:num w:numId="157" w16cid:durableId="177163286">
    <w:abstractNumId w:val="78"/>
  </w:num>
  <w:num w:numId="158" w16cid:durableId="1656034983">
    <w:abstractNumId w:val="95"/>
  </w:num>
  <w:num w:numId="159" w16cid:durableId="1010335223">
    <w:abstractNumId w:val="103"/>
  </w:num>
  <w:num w:numId="160" w16cid:durableId="751196747">
    <w:abstractNumId w:val="116"/>
  </w:num>
  <w:num w:numId="161" w16cid:durableId="1888250793">
    <w:abstractNumId w:val="98"/>
  </w:num>
  <w:num w:numId="162" w16cid:durableId="961156954">
    <w:abstractNumId w:val="160"/>
  </w:num>
  <w:num w:numId="163" w16cid:durableId="1356688535">
    <w:abstractNumId w:val="63"/>
  </w:num>
  <w:num w:numId="164" w16cid:durableId="845824188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6F04"/>
    <w:rsid w:val="00087988"/>
    <w:rsid w:val="00726F04"/>
    <w:rsid w:val="00881A4A"/>
    <w:rsid w:val="00BC0CCD"/>
    <w:rsid w:val="00DF384D"/>
    <w:rsid w:val="42A4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693AA58F-C247-4543-BDCB-2A992CDE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F38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F384D"/>
    <w:rPr>
      <w:sz w:val="18"/>
      <w:szCs w:val="18"/>
    </w:rPr>
  </w:style>
  <w:style w:type="paragraph" w:styleId="a5">
    <w:name w:val="footer"/>
    <w:basedOn w:val="a"/>
    <w:link w:val="a6"/>
    <w:rsid w:val="00DF38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F38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3999</Words>
  <Characters>4239</Characters>
  <Application>Microsoft Office Word</Application>
  <DocSecurity>0</DocSecurity>
  <Lines>184</Lines>
  <Paragraphs>249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宇翔 姚</cp:lastModifiedBy>
  <cp:revision>2</cp:revision>
  <dcterms:created xsi:type="dcterms:W3CDTF">2026-04-22T07:54:00Z</dcterms:created>
  <dcterms:modified xsi:type="dcterms:W3CDTF">2026-04-27T09:59:00Z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eyJoZGlkIjoiOTEwYTRmMzk5M2JlZjYzYWUwZGM1NDM3ZDE0NTM5ZDMiLCJ1c2VySWQiOiI5MTc5NzQ0MTUifQ==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C693A8D0DBE347319B48C88C46876F53_13</vt:lpwstr>
  </property>
</Properties>
</file>